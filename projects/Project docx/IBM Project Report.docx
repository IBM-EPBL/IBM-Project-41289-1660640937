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before="63" w:line="350" w:lineRule="auto"/>
        <w:jc w:val="center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color w:val="0D0D0D"/>
          <w:sz w:val="32"/>
          <w:szCs w:val="32"/>
        </w:rPr>
        <w:t>A Novel Method for Handwritten Digit</w:t>
      </w:r>
      <w:r>
        <w:rPr>
          <w:rFonts w:hint="default" w:ascii="Times New Roman" w:hAnsi="Times New Roman" w:cs="Times New Roman"/>
          <w:color w:val="0D0D0D"/>
          <w:spacing w:val="-98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color w:val="0D0D0D"/>
          <w:sz w:val="32"/>
          <w:szCs w:val="32"/>
        </w:rPr>
        <w:t>Recognition</w:t>
      </w:r>
      <w:r>
        <w:rPr>
          <w:rFonts w:hint="default" w:ascii="Times New Roman" w:hAnsi="Times New Roman" w:cs="Times New Roman"/>
          <w:color w:val="0D0D0D"/>
          <w:sz w:val="32"/>
          <w:szCs w:val="32"/>
          <w:lang w:val="en-IN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System</w:t>
      </w:r>
    </w:p>
    <w:p>
      <w:pPr>
        <w:spacing w:before="244"/>
        <w:ind w:left="368" w:right="833"/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Submitted by</w:t>
      </w:r>
    </w:p>
    <w:p>
      <w:pPr>
        <w:pStyle w:val="8"/>
        <w:spacing w:before="10"/>
        <w:ind w:left="0"/>
        <w:jc w:val="center"/>
        <w:rPr>
          <w:rFonts w:hint="default" w:ascii="Times New Roman" w:hAnsi="Times New Roman" w:cs="Times New Roman"/>
          <w:b/>
          <w:i/>
          <w:sz w:val="32"/>
          <w:szCs w:val="32"/>
        </w:rPr>
      </w:pPr>
    </w:p>
    <w:tbl>
      <w:tblPr>
        <w:tblStyle w:val="7"/>
        <w:tblW w:w="0" w:type="auto"/>
        <w:tblInd w:w="17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30"/>
        <w:gridCol w:w="242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3730" w:type="dxa"/>
          </w:tcPr>
          <w:p>
            <w:pPr>
              <w:pStyle w:val="14"/>
              <w:spacing w:before="119" w:line="348" w:lineRule="exact"/>
              <w:jc w:val="center"/>
              <w:rPr>
                <w:rFonts w:hint="default"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sz w:val="32"/>
                <w:szCs w:val="32"/>
              </w:rPr>
              <w:t>VIGNESHKUMAR P</w:t>
            </w:r>
          </w:p>
        </w:tc>
        <w:tc>
          <w:tcPr>
            <w:tcW w:w="2429" w:type="dxa"/>
          </w:tcPr>
          <w:p>
            <w:pPr>
              <w:pStyle w:val="14"/>
              <w:spacing w:before="119" w:line="348" w:lineRule="exact"/>
              <w:ind w:right="47"/>
              <w:jc w:val="center"/>
              <w:rPr>
                <w:rFonts w:hint="default"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sz w:val="32"/>
                <w:szCs w:val="32"/>
              </w:rPr>
              <w:t>921019104056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3730" w:type="dxa"/>
          </w:tcPr>
          <w:p>
            <w:pPr>
              <w:pStyle w:val="14"/>
              <w:spacing w:before="121"/>
              <w:jc w:val="center"/>
              <w:rPr>
                <w:rFonts w:hint="default"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sz w:val="32"/>
                <w:szCs w:val="32"/>
              </w:rPr>
              <w:t>PENNYCUICK S</w:t>
            </w:r>
          </w:p>
        </w:tc>
        <w:tc>
          <w:tcPr>
            <w:tcW w:w="2429" w:type="dxa"/>
          </w:tcPr>
          <w:p>
            <w:pPr>
              <w:pStyle w:val="14"/>
              <w:spacing w:before="121"/>
              <w:ind w:right="47"/>
              <w:jc w:val="center"/>
              <w:rPr>
                <w:rFonts w:hint="default"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sz w:val="32"/>
                <w:szCs w:val="32"/>
              </w:rPr>
              <w:t>921019104036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 w:hRule="atLeast"/>
        </w:trPr>
        <w:tc>
          <w:tcPr>
            <w:tcW w:w="3730" w:type="dxa"/>
          </w:tcPr>
          <w:p>
            <w:pPr>
              <w:pStyle w:val="14"/>
              <w:spacing w:before="119" w:line="348" w:lineRule="exact"/>
              <w:jc w:val="center"/>
              <w:rPr>
                <w:rFonts w:hint="default" w:ascii="Times New Roman" w:hAnsi="Times New Roman" w:cs="Times New Roman"/>
                <w:b/>
                <w:sz w:val="32"/>
                <w:szCs w:val="32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sz w:val="32"/>
                <w:szCs w:val="32"/>
                <w:lang w:val="en-IN"/>
              </w:rPr>
              <w:t>SANJAYKUMAR R</w:t>
            </w:r>
          </w:p>
        </w:tc>
        <w:tc>
          <w:tcPr>
            <w:tcW w:w="2429" w:type="dxa"/>
          </w:tcPr>
          <w:p>
            <w:pPr>
              <w:pStyle w:val="14"/>
              <w:spacing w:before="119" w:line="348" w:lineRule="exact"/>
              <w:ind w:right="47"/>
              <w:jc w:val="center"/>
              <w:rPr>
                <w:rFonts w:hint="default" w:ascii="Times New Roman" w:hAnsi="Times New Roman" w:cs="Times New Roman"/>
                <w:b/>
                <w:sz w:val="32"/>
                <w:szCs w:val="32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sz w:val="32"/>
                <w:szCs w:val="32"/>
                <w:lang w:val="en-IN"/>
              </w:rPr>
              <w:t>921019104043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 w:hRule="atLeast"/>
        </w:trPr>
        <w:tc>
          <w:tcPr>
            <w:tcW w:w="3730" w:type="dxa"/>
          </w:tcPr>
          <w:p>
            <w:pPr>
              <w:pStyle w:val="14"/>
              <w:spacing w:before="119" w:line="348" w:lineRule="exact"/>
              <w:jc w:val="center"/>
              <w:rPr>
                <w:rFonts w:hint="default"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sz w:val="32"/>
                <w:szCs w:val="32"/>
              </w:rPr>
              <w:t>UMAMAHESWARAN G</w:t>
            </w:r>
          </w:p>
        </w:tc>
        <w:tc>
          <w:tcPr>
            <w:tcW w:w="2429" w:type="dxa"/>
          </w:tcPr>
          <w:p>
            <w:pPr>
              <w:pStyle w:val="14"/>
              <w:spacing w:before="119" w:line="348" w:lineRule="exact"/>
              <w:ind w:right="47"/>
              <w:jc w:val="center"/>
              <w:rPr>
                <w:rFonts w:hint="default"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sz w:val="32"/>
                <w:szCs w:val="32"/>
              </w:rPr>
              <w:t>921019104053</w:t>
            </w:r>
          </w:p>
        </w:tc>
      </w:tr>
    </w:tbl>
    <w:p>
      <w:pPr>
        <w:spacing w:before="1"/>
        <w:ind w:right="833"/>
        <w:jc w:val="center"/>
        <w:rPr>
          <w:rFonts w:hint="default" w:ascii="Times New Roman" w:hAnsi="Times New Roman"/>
          <w:b/>
          <w:sz w:val="32"/>
          <w:szCs w:val="32"/>
        </w:rPr>
      </w:pPr>
    </w:p>
    <w:p>
      <w:pPr>
        <w:spacing w:before="1"/>
        <w:ind w:right="833"/>
        <w:jc w:val="center"/>
        <w:rPr>
          <w:rFonts w:hint="default" w:ascii="Times New Roman" w:hAnsi="Times New Roman"/>
          <w:b/>
          <w:sz w:val="32"/>
          <w:szCs w:val="32"/>
        </w:rPr>
      </w:pPr>
      <w:r>
        <w:rPr>
          <w:rFonts w:hint="default" w:ascii="Times New Roman" w:hAnsi="Times New Roman"/>
          <w:b/>
          <w:sz w:val="32"/>
          <w:szCs w:val="32"/>
        </w:rPr>
        <w:t>BACHELOR OF ENGINEERING</w:t>
      </w:r>
    </w:p>
    <w:p>
      <w:pPr>
        <w:spacing w:before="1"/>
        <w:ind w:right="833"/>
        <w:jc w:val="center"/>
        <w:rPr>
          <w:rFonts w:hint="default" w:ascii="Times New Roman" w:hAnsi="Times New Roman"/>
          <w:b/>
          <w:sz w:val="32"/>
          <w:szCs w:val="32"/>
        </w:rPr>
      </w:pPr>
      <w:r>
        <w:rPr>
          <w:rFonts w:hint="default" w:ascii="Times New Roman" w:hAnsi="Times New Roman"/>
          <w:b/>
          <w:sz w:val="32"/>
          <w:szCs w:val="32"/>
        </w:rPr>
        <w:t>In</w:t>
      </w:r>
    </w:p>
    <w:p>
      <w:pPr>
        <w:spacing w:before="1"/>
        <w:ind w:left="720" w:leftChars="0" w:right="833"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/>
          <w:b/>
          <w:sz w:val="32"/>
          <w:szCs w:val="32"/>
        </w:rPr>
        <w:t>COMPUTER SCIENCE AND ENGINEERING</w:t>
      </w:r>
    </w:p>
    <w:p>
      <w:pPr>
        <w:pStyle w:val="2"/>
        <w:spacing w:before="49"/>
        <w:ind w:left="720" w:leftChars="0" w:right="1767" w:firstLine="1193" w:firstLineChars="426"/>
        <w:jc w:val="both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pStyle w:val="8"/>
        <w:spacing w:before="3"/>
        <w:ind w:left="0"/>
        <w:jc w:val="center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ascii="SimSun" w:hAnsi="SimSun" w:eastAsia="SimSun" w:cs="SimSun"/>
          <w:b w:val="0"/>
          <w:bCs w:val="0"/>
          <w:sz w:val="24"/>
          <w:szCs w:val="24"/>
        </w:rPr>
        <w:drawing>
          <wp:inline distT="0" distB="0" distL="114300" distR="114300">
            <wp:extent cx="1381125" cy="1152525"/>
            <wp:effectExtent l="0" t="0" r="9525" b="9525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"/>
        <w:ind w:left="0"/>
        <w:jc w:val="center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pStyle w:val="8"/>
        <w:ind w:left="0"/>
        <w:jc w:val="center"/>
        <w:rPr>
          <w:rFonts w:hint="default" w:ascii="Times New Roman" w:hAnsi="Times New Roman"/>
          <w:b/>
          <w:sz w:val="28"/>
          <w:szCs w:val="28"/>
        </w:rPr>
      </w:pPr>
      <w:r>
        <w:rPr>
          <w:rFonts w:hint="default" w:ascii="Times New Roman" w:hAnsi="Times New Roman"/>
          <w:b/>
          <w:sz w:val="28"/>
          <w:szCs w:val="28"/>
        </w:rPr>
        <w:t>NADAR SARASWATHI COLLEGE OF ENGINEERING AND</w:t>
      </w:r>
    </w:p>
    <w:p>
      <w:pPr>
        <w:pStyle w:val="8"/>
        <w:ind w:left="0"/>
        <w:jc w:val="both"/>
        <w:rPr>
          <w:rFonts w:hint="default" w:ascii="Times New Roman" w:hAnsi="Times New Roman"/>
          <w:b/>
          <w:sz w:val="28"/>
          <w:szCs w:val="28"/>
        </w:rPr>
      </w:pPr>
    </w:p>
    <w:p>
      <w:pPr>
        <w:pStyle w:val="8"/>
        <w:ind w:left="0"/>
        <w:jc w:val="center"/>
        <w:rPr>
          <w:rFonts w:hint="default" w:ascii="Times New Roman" w:hAnsi="Times New Roman"/>
          <w:b/>
          <w:sz w:val="28"/>
          <w:szCs w:val="28"/>
        </w:rPr>
      </w:pPr>
      <w:r>
        <w:rPr>
          <w:rFonts w:hint="default" w:ascii="Times New Roman" w:hAnsi="Times New Roman"/>
          <w:b/>
          <w:sz w:val="28"/>
          <w:szCs w:val="28"/>
        </w:rPr>
        <w:t>TECHNOLOGY, THENI-625531</w:t>
      </w:r>
    </w:p>
    <w:p>
      <w:pPr>
        <w:pStyle w:val="8"/>
        <w:ind w:left="0"/>
        <w:jc w:val="center"/>
        <w:rPr>
          <w:rFonts w:hint="default" w:ascii="Times New Roman" w:hAnsi="Times New Roman"/>
          <w:b/>
          <w:sz w:val="28"/>
          <w:szCs w:val="28"/>
        </w:rPr>
      </w:pPr>
      <w:r>
        <w:rPr>
          <w:rFonts w:hint="default" w:ascii="Times New Roman" w:hAnsi="Times New Roman"/>
          <w:b/>
          <w:sz w:val="28"/>
          <w:szCs w:val="28"/>
        </w:rPr>
        <w:t>ANNA UNIVERSITY:</w:t>
      </w:r>
    </w:p>
    <w:p>
      <w:pPr>
        <w:pStyle w:val="8"/>
        <w:ind w:left="0"/>
        <w:jc w:val="center"/>
        <w:rPr>
          <w:rFonts w:hint="default" w:ascii="Times New Roman" w:hAnsi="Times New Roman"/>
          <w:b/>
          <w:sz w:val="32"/>
          <w:szCs w:val="32"/>
          <w:lang w:val="en-IN"/>
        </w:rPr>
      </w:pPr>
      <w:r>
        <w:rPr>
          <w:rFonts w:hint="default" w:ascii="Times New Roman" w:hAnsi="Times New Roman"/>
          <w:b/>
          <w:sz w:val="28"/>
          <w:szCs w:val="28"/>
        </w:rPr>
        <w:t>CHENNAI</w:t>
      </w:r>
    </w:p>
    <w:p>
      <w:pPr>
        <w:pStyle w:val="8"/>
        <w:ind w:left="0"/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IN"/>
        </w:rPr>
      </w:pPr>
    </w:p>
    <w:p>
      <w:pPr>
        <w:pStyle w:val="8"/>
        <w:ind w:left="0"/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IN"/>
        </w:rPr>
      </w:pPr>
    </w:p>
    <w:p>
      <w:pPr>
        <w:pStyle w:val="8"/>
        <w:ind w:left="1440" w:leftChars="0" w:firstLine="720" w:firstLineChars="0"/>
        <w:jc w:val="both"/>
        <w:rPr>
          <w:rFonts w:hint="default" w:ascii="Times New Roman" w:hAnsi="Times New Roman"/>
          <w:b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IN"/>
        </w:rPr>
        <w:t>ARTFI</w:t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</w:rPr>
        <w:t>CIAL</w:t>
      </w:r>
      <w:r>
        <w:rPr>
          <w:rFonts w:hint="default" w:ascii="Times New Roman" w:hAnsi="Times New Roman" w:cs="Times New Roman"/>
          <w:b/>
          <w:bCs/>
          <w:color w:val="auto"/>
          <w:spacing w:val="-5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</w:rPr>
        <w:t>INTELLIGENCE</w:t>
      </w:r>
      <w:r>
        <w:rPr>
          <w:rFonts w:hint="default" w:ascii="Times New Roman" w:hAnsi="Times New Roman" w:cs="Times New Roman"/>
          <w:b/>
          <w:bCs/>
          <w:color w:val="auto"/>
          <w:spacing w:val="-4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</w:rPr>
        <w:t>DOMAIN</w:t>
      </w:r>
    </w:p>
    <w:p>
      <w:pPr>
        <w:spacing w:before="254"/>
        <w:ind w:left="1440" w:leftChars="0" w:right="833" w:firstLine="720" w:firstLineChars="0"/>
        <w:jc w:val="both"/>
        <w:rPr>
          <w:rFonts w:hint="default" w:ascii="Times New Roman" w:hAnsi="Times New Roman"/>
          <w:b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IN"/>
        </w:rPr>
        <w:t>TEAM ID - PNT2022TMID4883</w:t>
      </w:r>
      <w:r>
        <w:rPr>
          <w:rFonts w:hint="default" w:ascii="Times New Roman" w:hAnsi="Times New Roman" w:cs="Times New Roman"/>
          <w:b/>
          <w:sz w:val="32"/>
          <w:szCs w:val="32"/>
        </w:rPr>
        <w:t>6</w:t>
      </w:r>
    </w:p>
    <w:p>
      <w:pPr>
        <w:pStyle w:val="8"/>
        <w:ind w:left="0"/>
        <w:jc w:val="center"/>
        <w:rPr>
          <w:rFonts w:hint="default" w:ascii="Times New Roman" w:hAnsi="Times New Roman"/>
          <w:b/>
          <w:sz w:val="32"/>
          <w:szCs w:val="32"/>
          <w:lang w:val="en-IN"/>
        </w:rPr>
      </w:pPr>
    </w:p>
    <w:p>
      <w:pPr>
        <w:pStyle w:val="8"/>
        <w:ind w:left="0"/>
        <w:jc w:val="center"/>
        <w:rPr>
          <w:rFonts w:hint="default" w:ascii="Times New Roman" w:hAnsi="Times New Roman"/>
          <w:b/>
          <w:sz w:val="32"/>
          <w:szCs w:val="32"/>
          <w:lang w:val="en-IN"/>
        </w:rPr>
      </w:pPr>
    </w:p>
    <w:p>
      <w:pPr>
        <w:pStyle w:val="8"/>
        <w:ind w:left="0"/>
        <w:jc w:val="center"/>
        <w:rPr>
          <w:rFonts w:hint="default" w:ascii="Times New Roman" w:hAnsi="Times New Roman"/>
          <w:b/>
          <w:sz w:val="32"/>
          <w:szCs w:val="32"/>
          <w:lang w:val="en-IN"/>
        </w:rPr>
      </w:pPr>
    </w:p>
    <w:p>
      <w:pPr>
        <w:pStyle w:val="8"/>
        <w:ind w:left="0"/>
        <w:jc w:val="center"/>
        <w:rPr>
          <w:rFonts w:hint="default" w:ascii="Times New Roman" w:hAnsi="Times New Roman"/>
          <w:b/>
          <w:sz w:val="32"/>
          <w:szCs w:val="32"/>
          <w:lang w:val="en-IN"/>
        </w:rPr>
      </w:pPr>
    </w:p>
    <w:p>
      <w:pPr>
        <w:pStyle w:val="8"/>
        <w:ind w:left="0"/>
        <w:jc w:val="center"/>
        <w:rPr>
          <w:rFonts w:hint="default" w:ascii="Times New Roman" w:hAnsi="Times New Roman"/>
          <w:b/>
          <w:sz w:val="32"/>
          <w:szCs w:val="32"/>
          <w:lang w:val="en-IN"/>
        </w:rPr>
      </w:pPr>
    </w:p>
    <w:p>
      <w:pPr>
        <w:pStyle w:val="8"/>
        <w:ind w:left="0"/>
        <w:jc w:val="both"/>
        <w:rPr>
          <w:rFonts w:hint="default" w:ascii="Times New Roman" w:hAnsi="Times New Roman"/>
          <w:b/>
          <w:sz w:val="32"/>
          <w:szCs w:val="32"/>
          <w:lang w:val="en-IN"/>
        </w:rPr>
      </w:pPr>
    </w:p>
    <w:p>
      <w:pPr>
        <w:pStyle w:val="8"/>
        <w:ind w:left="0"/>
        <w:jc w:val="center"/>
        <w:rPr>
          <w:rFonts w:hint="default" w:ascii="Times New Roman" w:hAnsi="Times New Roman"/>
          <w:b/>
          <w:sz w:val="32"/>
          <w:szCs w:val="32"/>
          <w:lang w:val="en-IN"/>
        </w:rPr>
      </w:pPr>
      <w:r>
        <w:rPr>
          <w:rFonts w:hint="default" w:ascii="Times New Roman" w:hAnsi="Times New Roman"/>
          <w:b/>
          <w:sz w:val="32"/>
          <w:szCs w:val="32"/>
          <w:lang w:val="en-IN"/>
        </w:rPr>
        <w:t>Project Report Format</w:t>
      </w:r>
    </w:p>
    <w:p>
      <w:pPr>
        <w:pStyle w:val="8"/>
        <w:ind w:left="0"/>
        <w:jc w:val="left"/>
        <w:rPr>
          <w:rFonts w:hint="default" w:ascii="Times New Roman" w:hAnsi="Times New Roman"/>
          <w:b/>
          <w:sz w:val="32"/>
          <w:szCs w:val="32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1. INTRODUCTION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1.1 Project Overview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1.2 Purpose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2. LITERATURE SURVEY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2.1 Existing problem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2.2 References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2.3 Problem Statement Definition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3. IDEATION &amp;amp; PROPOSED SOLUTION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3.1 Empathy Map Canvas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3.2 Ideation &amp;amp; Brainstorming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3.3 Proposed Solution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3.4 Problem Solution fit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4. REQUIREMENT ANALYSIS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4.1 Functional requirement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4.2 Non-Functional requirements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5. PROJECT DESIGN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5.1 Data Flow Diagrams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5.2 Solution &amp;amp; Technical Architecture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5.3 User Stories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6. PROJECT PLANNING &amp;amp; SCHEDULING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6.1 Sprint Planning &amp;amp; Estimation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6.2 Sprint Delivery Schedule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6.3 Reports from JIRA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7. CODING &amp;amp; SOLUTIONING (Explain the features</w:t>
      </w:r>
      <w:r>
        <w:rPr>
          <w:rFonts w:hint="default" w:ascii="Times New Roman" w:hAnsi="Times New Roman"/>
          <w:b/>
          <w:bCs w:val="0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/>
          <w:b/>
          <w:bCs w:val="0"/>
          <w:sz w:val="28"/>
          <w:szCs w:val="28"/>
        </w:rPr>
        <w:t xml:space="preserve">added </w:t>
      </w:r>
      <w:r>
        <w:rPr>
          <w:rFonts w:hint="default" w:ascii="Times New Roman" w:hAnsi="Times New Roman"/>
          <w:b/>
          <w:bCs w:val="0"/>
          <w:sz w:val="28"/>
          <w:szCs w:val="28"/>
          <w:lang w:val="en-IN"/>
        </w:rPr>
        <w:tab/>
      </w:r>
      <w:r>
        <w:rPr>
          <w:rFonts w:hint="default" w:ascii="Times New Roman" w:hAnsi="Times New Roman"/>
          <w:b/>
          <w:bCs w:val="0"/>
          <w:sz w:val="28"/>
          <w:szCs w:val="28"/>
          <w:lang w:val="en-IN"/>
        </w:rPr>
        <w:tab/>
      </w:r>
      <w:r>
        <w:rPr>
          <w:rFonts w:hint="default" w:ascii="Times New Roman" w:hAnsi="Times New Roman"/>
          <w:b/>
          <w:bCs w:val="0"/>
          <w:sz w:val="28"/>
          <w:szCs w:val="28"/>
          <w:lang w:val="en-IN"/>
        </w:rPr>
        <w:tab/>
      </w:r>
      <w:r>
        <w:rPr>
          <w:rFonts w:hint="default" w:ascii="Times New Roman" w:hAnsi="Times New Roman"/>
          <w:b/>
          <w:bCs w:val="0"/>
          <w:sz w:val="28"/>
          <w:szCs w:val="28"/>
          <w:lang w:val="en-IN"/>
        </w:rPr>
        <w:tab/>
      </w:r>
      <w:r>
        <w:rPr>
          <w:rFonts w:hint="default" w:ascii="Times New Roman" w:hAnsi="Times New Roman"/>
          <w:b/>
          <w:bCs w:val="0"/>
          <w:sz w:val="28"/>
          <w:szCs w:val="28"/>
          <w:lang w:val="en-IN"/>
        </w:rPr>
        <w:tab/>
      </w:r>
      <w:r>
        <w:rPr>
          <w:rFonts w:hint="default" w:ascii="Times New Roman" w:hAnsi="Times New Roman"/>
          <w:b/>
          <w:bCs w:val="0"/>
          <w:sz w:val="28"/>
          <w:szCs w:val="28"/>
          <w:lang w:val="en-IN"/>
        </w:rPr>
        <w:tab/>
      </w:r>
      <w:r>
        <w:rPr>
          <w:rFonts w:hint="default" w:ascii="Times New Roman" w:hAnsi="Times New Roman"/>
          <w:b/>
          <w:bCs w:val="0"/>
          <w:sz w:val="28"/>
          <w:szCs w:val="28"/>
        </w:rPr>
        <w:t>in the project along with code)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7.1 Feature 1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7.2 Feature 2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7.3 Database Schema (if Applicable)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8. TESTING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8.1 Test Cases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8.2 User Acceptance Testing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9. RESULTS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9.1 Performance Metrics</w:t>
      </w: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10. ADVANTAGES &amp; DISADVANTAGES</w:t>
      </w: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11. CONCLUSION</w:t>
      </w: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12. FUTURE SCOPE</w:t>
      </w: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/>
          <w:bCs w:val="0"/>
          <w:sz w:val="28"/>
          <w:szCs w:val="28"/>
        </w:rPr>
      </w:pPr>
      <w:r>
        <w:rPr>
          <w:rFonts w:hint="default" w:ascii="Times New Roman" w:hAnsi="Times New Roman"/>
          <w:b/>
          <w:bCs w:val="0"/>
          <w:sz w:val="28"/>
          <w:szCs w:val="28"/>
        </w:rPr>
        <w:t>13. APPENDIX</w:t>
      </w: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</w:p>
    <w:p>
      <w:pPr>
        <w:pStyle w:val="8"/>
        <w:ind w:left="0"/>
        <w:jc w:val="left"/>
        <w:rPr>
          <w:rFonts w:hint="default"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Source Code</w:t>
      </w:r>
    </w:p>
    <w:p>
      <w:pPr>
        <w:pStyle w:val="8"/>
        <w:ind w:left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</w:rPr>
      </w:pPr>
      <w:r>
        <w:rPr>
          <w:rFonts w:hint="default" w:ascii="Times New Roman" w:hAnsi="Times New Roman"/>
          <w:b w:val="0"/>
          <w:bCs/>
          <w:sz w:val="28"/>
          <w:szCs w:val="28"/>
        </w:rPr>
        <w:t>GitHub &amp;amp; Project Demo Link</w:t>
      </w:r>
    </w:p>
    <w:p>
      <w:pPr>
        <w:spacing w:after="0" w:line="269" w:lineRule="exact"/>
        <w:jc w:val="right"/>
        <w:rPr>
          <w:sz w:val="28"/>
          <w:szCs w:val="28"/>
        </w:rPr>
        <w:sectPr>
          <w:pgSz w:w="12240" w:h="15840"/>
          <w:pgMar w:top="1500" w:right="1080" w:bottom="280" w:left="1140" w:header="720" w:footer="720" w:gutter="0"/>
          <w:cols w:space="720" w:num="1"/>
        </w:sectPr>
      </w:pPr>
    </w:p>
    <w:p>
      <w:pPr>
        <w:pStyle w:val="8"/>
        <w:spacing w:before="4"/>
        <w:rPr>
          <w:b/>
          <w:sz w:val="28"/>
          <w:szCs w:val="28"/>
        </w:rPr>
      </w:pPr>
    </w:p>
    <w:p>
      <w:pPr>
        <w:pStyle w:val="3"/>
        <w:ind w:left="1452"/>
      </w:pPr>
      <w:r>
        <w:t>INTRODUCTION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11"/>
        <w:rPr>
          <w:b/>
        </w:rPr>
      </w:pPr>
    </w:p>
    <w:p>
      <w:pPr>
        <w:pStyle w:val="4"/>
        <w:numPr>
          <w:ilvl w:val="1"/>
          <w:numId w:val="1"/>
        </w:numPr>
        <w:tabs>
          <w:tab w:val="left" w:pos="706"/>
        </w:tabs>
        <w:spacing w:before="44" w:after="0" w:line="240" w:lineRule="auto"/>
        <w:ind w:left="706" w:right="0" w:hanging="420"/>
        <w:jc w:val="left"/>
      </w:pPr>
      <w:r>
        <w:t>PROJECT</w:t>
      </w:r>
      <w:r>
        <w:rPr>
          <w:spacing w:val="-3"/>
        </w:rPr>
        <w:t xml:space="preserve"> </w:t>
      </w:r>
      <w:r>
        <w:t>OVERVIEW</w:t>
      </w:r>
    </w:p>
    <w:p>
      <w:pPr>
        <w:pStyle w:val="8"/>
        <w:spacing w:before="191" w:line="398" w:lineRule="auto"/>
        <w:ind w:left="286" w:right="373" w:firstLine="719"/>
        <w:jc w:val="both"/>
      </w:pP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computer</w:t>
      </w:r>
      <w:r>
        <w:rPr>
          <w:spacing w:val="-12"/>
        </w:rPr>
        <w:t xml:space="preserve"> </w:t>
      </w:r>
      <w:r>
        <w:rPr>
          <w:spacing w:val="-1"/>
        </w:rPr>
        <w:t>technology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artificial</w:t>
      </w:r>
      <w:r>
        <w:rPr>
          <w:spacing w:val="-10"/>
        </w:rPr>
        <w:t xml:space="preserve"> </w:t>
      </w:r>
      <w:r>
        <w:t>intelligence,</w:t>
      </w:r>
      <w:r>
        <w:rPr>
          <w:spacing w:val="-1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crucial. Human effort can be decreased in many different areas with the help of deep learning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machine learning,</w:t>
      </w:r>
      <w:r>
        <w:rPr>
          <w:spacing w:val="-2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recognition,</w:t>
      </w:r>
      <w:r>
        <w:rPr>
          <w:spacing w:val="-1"/>
        </w:rPr>
        <w:t xml:space="preserve"> </w:t>
      </w:r>
      <w:r>
        <w:t>learning,</w:t>
      </w:r>
      <w:r>
        <w:rPr>
          <w:spacing w:val="-2"/>
        </w:rPr>
        <w:t xml:space="preserve"> </w:t>
      </w:r>
      <w:r>
        <w:t>predictions,</w:t>
      </w:r>
      <w:r>
        <w:rPr>
          <w:spacing w:val="-2"/>
        </w:rPr>
        <w:t xml:space="preserve"> </w:t>
      </w:r>
      <w:r>
        <w:t>and many more.</w: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spacing w:before="190" w:line="396" w:lineRule="auto"/>
        <w:ind w:left="286" w:right="375" w:firstLine="719"/>
        <w:jc w:val="both"/>
      </w:pPr>
      <w:r>
        <w:t>Handwritten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recognise</w:t>
      </w:r>
      <w:r>
        <w:rPr>
          <w:spacing w:val="1"/>
        </w:rPr>
        <w:t xml:space="preserve"> </w:t>
      </w:r>
      <w:r>
        <w:rPr>
          <w:spacing w:val="-1"/>
        </w:rPr>
        <w:t>handwritten</w:t>
      </w:r>
      <w:r>
        <w:rPr>
          <w:spacing w:val="-10"/>
        </w:rPr>
        <w:t xml:space="preserve"> </w:t>
      </w:r>
      <w:r>
        <w:t>digits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sources,</w:t>
      </w:r>
      <w:r>
        <w:rPr>
          <w:spacing w:val="-11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images,</w:t>
      </w:r>
      <w:r>
        <w:rPr>
          <w:spacing w:val="-10"/>
        </w:rPr>
        <w:t xml:space="preserve"> </w:t>
      </w:r>
      <w:r>
        <w:t>documents,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on.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aims</w:t>
      </w:r>
      <w:r>
        <w:rPr>
          <w:spacing w:val="-5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advantage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recognizing</w:t>
      </w:r>
      <w:r>
        <w:rPr>
          <w:spacing w:val="-3"/>
        </w:rPr>
        <w:t xml:space="preserve"> </w:t>
      </w:r>
      <w:r>
        <w:t>digits.</w: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4"/>
        <w:numPr>
          <w:ilvl w:val="1"/>
          <w:numId w:val="1"/>
        </w:numPr>
        <w:tabs>
          <w:tab w:val="left" w:pos="706"/>
        </w:tabs>
        <w:spacing w:before="201" w:after="0" w:line="240" w:lineRule="auto"/>
        <w:ind w:left="706" w:right="0" w:hanging="420"/>
        <w:jc w:val="left"/>
      </w:pPr>
      <w:r>
        <w:t>PURPOSE</w:t>
      </w:r>
    </w:p>
    <w:p>
      <w:pPr>
        <w:pStyle w:val="8"/>
        <w:spacing w:before="193" w:line="480" w:lineRule="auto"/>
        <w:ind w:left="310" w:right="370" w:firstLine="859"/>
        <w:jc w:val="both"/>
      </w:pPr>
      <w:r>
        <w:t>Digit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from 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including emails, bank checks, papers, images, etc. They can also be used in a variety of real-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situations,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handwriting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tablets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identifying vehicle licence plates, processing bank cheque amounts, and reading numbers from</w:t>
      </w:r>
      <w:r>
        <w:rPr>
          <w:spacing w:val="1"/>
        </w:rPr>
        <w:t xml:space="preserve"> </w:t>
      </w:r>
      <w:r>
        <w:t>forms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 filled</w:t>
      </w:r>
      <w:r>
        <w:rPr>
          <w:spacing w:val="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hand (such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tax</w:t>
      </w:r>
      <w:r>
        <w:rPr>
          <w:spacing w:val="-1"/>
        </w:rPr>
        <w:t xml:space="preserve"> </w:t>
      </w:r>
      <w:r>
        <w:t>forms).</w:t>
      </w:r>
    </w:p>
    <w:p>
      <w:pPr>
        <w:spacing w:after="0" w:line="480" w:lineRule="auto"/>
        <w:jc w:val="both"/>
        <w:sectPr>
          <w:footerReference r:id="rId5" w:type="default"/>
          <w:pgSz w:w="12240" w:h="15840"/>
          <w:pgMar w:top="1460" w:right="1080" w:bottom="1000" w:left="1140" w:header="0" w:footer="811" w:gutter="0"/>
          <w:pgNumType w:start="1"/>
          <w:cols w:space="720" w:num="1"/>
        </w:sectPr>
      </w:pPr>
    </w:p>
    <w:p>
      <w:pPr>
        <w:pStyle w:val="2"/>
        <w:ind w:left="1450"/>
      </w:pPr>
      <w:r>
        <w:t>CHAPTER</w:t>
      </w:r>
      <w:r>
        <w:rPr>
          <w:spacing w:val="-1"/>
        </w:rPr>
        <w:t xml:space="preserve"> </w:t>
      </w:r>
      <w:r>
        <w:t>2</w:t>
      </w:r>
    </w:p>
    <w:p>
      <w:pPr>
        <w:pStyle w:val="3"/>
        <w:ind w:left="3260" w:right="3299"/>
      </w:pPr>
      <w:r>
        <w:t>LITERATURE</w:t>
      </w:r>
      <w:r>
        <w:rPr>
          <w:spacing w:val="-1"/>
        </w:rPr>
        <w:t xml:space="preserve"> </w:t>
      </w:r>
      <w:r>
        <w:t>SURVEY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11"/>
        <w:rPr>
          <w:b/>
        </w:rPr>
      </w:pPr>
    </w:p>
    <w:p>
      <w:pPr>
        <w:pStyle w:val="4"/>
        <w:numPr>
          <w:ilvl w:val="1"/>
          <w:numId w:val="2"/>
        </w:numPr>
        <w:tabs>
          <w:tab w:val="left" w:pos="706"/>
        </w:tabs>
        <w:spacing w:before="44" w:after="0" w:line="240" w:lineRule="auto"/>
        <w:ind w:left="706" w:right="0" w:hanging="420"/>
        <w:jc w:val="left"/>
      </w:pPr>
      <w:r>
        <w:t>EXISTING</w:t>
      </w:r>
      <w:r>
        <w:rPr>
          <w:spacing w:val="-2"/>
        </w:rPr>
        <w:t xml:space="preserve"> </w:t>
      </w:r>
      <w:r>
        <w:t>PROBLEM</w:t>
      </w:r>
    </w:p>
    <w:p>
      <w:pPr>
        <w:pStyle w:val="8"/>
        <w:spacing w:before="193" w:line="360" w:lineRule="auto"/>
        <w:ind w:left="295" w:right="395" w:hanging="10"/>
      </w:pPr>
      <w:r>
        <w:t>The fundamental problem with handwritten digit recognition is that handwritten digits do not</w:t>
      </w:r>
      <w:r>
        <w:rPr>
          <w:spacing w:val="1"/>
        </w:rPr>
        <w:t xml:space="preserve"> </w:t>
      </w:r>
      <w:r>
        <w:t>always have the same size, width, orientation, and margins since they vary from person to</w:t>
      </w:r>
      <w:r>
        <w:rPr>
          <w:spacing w:val="1"/>
        </w:rPr>
        <w:t xml:space="preserve"> </w:t>
      </w:r>
      <w:r>
        <w:t>person.</w:t>
      </w:r>
      <w:r>
        <w:rPr>
          <w:spacing w:val="-6"/>
        </w:rPr>
        <w:t xml:space="preserve"> </w:t>
      </w:r>
      <w:r>
        <w:t>Additionally,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identifying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similarities</w:t>
      </w:r>
      <w:r>
        <w:rPr>
          <w:spacing w:val="-52"/>
        </w:rPr>
        <w:t xml:space="preserve"> </w:t>
      </w:r>
      <w:r>
        <w:t>between numerals like 1 and 7, 5 and 6, 3 and 8, 2 and 5, 2 and 7, etc. Finally, the individuality</w:t>
      </w:r>
      <w:r>
        <w:rPr>
          <w:spacing w:val="1"/>
        </w:rPr>
        <w:t xml:space="preserve"> </w:t>
      </w:r>
      <w:r>
        <w:t>and variation of each individual's handwriting influence the structure and appearance of the</w:t>
      </w:r>
      <w:r>
        <w:rPr>
          <w:spacing w:val="1"/>
        </w:rPr>
        <w:t xml:space="preserve"> </w:t>
      </w:r>
      <w:r>
        <w:t>digits.</w:t>
      </w:r>
    </w:p>
    <w:p>
      <w:pPr>
        <w:pStyle w:val="8"/>
        <w:spacing w:before="12"/>
        <w:rPr>
          <w:sz w:val="23"/>
        </w:rPr>
      </w:pPr>
    </w:p>
    <w:p>
      <w:pPr>
        <w:pStyle w:val="4"/>
        <w:numPr>
          <w:ilvl w:val="1"/>
          <w:numId w:val="2"/>
        </w:numPr>
        <w:tabs>
          <w:tab w:val="left" w:pos="706"/>
        </w:tabs>
        <w:spacing w:before="0" w:after="0" w:line="240" w:lineRule="auto"/>
        <w:ind w:left="706" w:right="0" w:hanging="420"/>
        <w:jc w:val="left"/>
      </w:pPr>
      <w:r>
        <w:t>REFERENCES</w:t>
      </w:r>
    </w:p>
    <w:p>
      <w:pPr>
        <w:pStyle w:val="5"/>
        <w:spacing w:before="193" w:line="276" w:lineRule="auto"/>
        <w:ind w:left="295" w:right="1047" w:hanging="10"/>
      </w:pPr>
      <w:r>
        <w:t>Hao Y., Shi Y., Zhang D., Zhu X. 2001, ”An effective result-feedback neural algorithm for</w:t>
      </w:r>
      <w:r>
        <w:rPr>
          <w:spacing w:val="-52"/>
        </w:rPr>
        <w:t xml:space="preserve"> </w:t>
      </w:r>
      <w:r>
        <w:t>handwritten character recognition‘ International Journal of Neural Parallel &amp; Science</w:t>
      </w:r>
      <w:r>
        <w:rPr>
          <w:spacing w:val="1"/>
        </w:rPr>
        <w:t xml:space="preserve"> </w:t>
      </w:r>
      <w:r>
        <w:t>Computations,</w:t>
      </w:r>
      <w:r>
        <w:rPr>
          <w:spacing w:val="-2"/>
        </w:rPr>
        <w:t xml:space="preserve"> </w:t>
      </w:r>
      <w:r>
        <w:t>Vol.</w:t>
      </w:r>
      <w:r>
        <w:rPr>
          <w:spacing w:val="-1"/>
        </w:rPr>
        <w:t xml:space="preserve"> </w:t>
      </w:r>
      <w:r>
        <w:t>9z</w:t>
      </w:r>
      <w:r>
        <w:rPr>
          <w:spacing w:val="-1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t>2,</w:t>
      </w:r>
      <w:r>
        <w:rPr>
          <w:spacing w:val="3"/>
        </w:rPr>
        <w:t xml:space="preserve"> </w:t>
      </w:r>
      <w:r>
        <w:t>Pp.139~150</w:t>
      </w:r>
    </w:p>
    <w:p>
      <w:pPr>
        <w:pStyle w:val="8"/>
        <w:spacing w:before="161" w:line="276" w:lineRule="auto"/>
        <w:ind w:left="295" w:right="395"/>
      </w:pPr>
      <w:r>
        <w:t>In this paper, a new algorithm of handwritten character recognition based on result-feedback is</w:t>
      </w:r>
      <w:r>
        <w:rPr>
          <w:spacing w:val="-52"/>
        </w:rPr>
        <w:t xml:space="preserve"> </w:t>
      </w:r>
      <w:r>
        <w:t>proposed. It is designed as an effective neural network by adding confidence back-propagation</w:t>
      </w:r>
      <w:r>
        <w:rPr>
          <w:spacing w:val="1"/>
        </w:rPr>
        <w:t xml:space="preserve"> </w:t>
      </w:r>
      <w:r>
        <w:t>and input modification, thus both pre-processing and recognition operations are closely</w:t>
      </w:r>
      <w:r>
        <w:rPr>
          <w:spacing w:val="1"/>
        </w:rPr>
        <w:t xml:space="preserve"> </w:t>
      </w:r>
      <w:r>
        <w:t>integrated together. The convergence of the algorithm is proved and many experiments show</w:t>
      </w:r>
      <w:r>
        <w:rPr>
          <w:spacing w:val="1"/>
        </w:rPr>
        <w:t xml:space="preserve"> </w:t>
      </w:r>
      <w:r>
        <w:t>that the error rate in such a result-feedback neural network (RFNN) can be greatly reduced as</w:t>
      </w:r>
      <w:r>
        <w:rPr>
          <w:spacing w:val="1"/>
        </w:rPr>
        <w:t xml:space="preserve"> </w:t>
      </w:r>
      <w:r>
        <w:t>well as the</w:t>
      </w:r>
      <w:r>
        <w:rPr>
          <w:spacing w:val="1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noise</w:t>
      </w:r>
    </w:p>
    <w:p>
      <w:pPr>
        <w:pStyle w:val="5"/>
        <w:spacing w:line="278" w:lineRule="auto"/>
      </w:pPr>
      <w:r>
        <w:t>Kimura,</w:t>
      </w:r>
      <w:r>
        <w:rPr>
          <w:spacing w:val="-5"/>
        </w:rPr>
        <w:t xml:space="preserve"> </w:t>
      </w:r>
      <w:r>
        <w:t>F.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Shiridhar,</w:t>
      </w:r>
      <w:r>
        <w:rPr>
          <w:spacing w:val="-2"/>
        </w:rPr>
        <w:t xml:space="preserve"> </w:t>
      </w:r>
      <w:r>
        <w:t>M.</w:t>
      </w:r>
      <w:r>
        <w:rPr>
          <w:spacing w:val="-2"/>
        </w:rPr>
        <w:t xml:space="preserve"> </w:t>
      </w:r>
      <w:r>
        <w:t>(1991).</w:t>
      </w:r>
      <w:r>
        <w:rPr>
          <w:spacing w:val="-3"/>
        </w:rPr>
        <w:t xml:space="preserve"> </w:t>
      </w:r>
      <w:r>
        <w:t>Handwritten</w:t>
      </w:r>
      <w:r>
        <w:rPr>
          <w:spacing w:val="-2"/>
        </w:rPr>
        <w:t xml:space="preserve"> </w:t>
      </w:r>
      <w:r>
        <w:t>numerical</w:t>
      </w:r>
      <w:r>
        <w:rPr>
          <w:spacing w:val="-5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multiple</w:t>
      </w:r>
      <w:r>
        <w:rPr>
          <w:spacing w:val="-52"/>
        </w:rPr>
        <w:t xml:space="preserve"> </w:t>
      </w:r>
      <w:r>
        <w:t>algorithms.</w:t>
      </w:r>
      <w:r>
        <w:rPr>
          <w:spacing w:val="-2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Recognition,</w:t>
      </w:r>
      <w:r>
        <w:rPr>
          <w:spacing w:val="-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10,</w:t>
      </w:r>
      <w:r>
        <w:rPr>
          <w:spacing w:val="1"/>
        </w:rPr>
        <w:t xml:space="preserve"> </w:t>
      </w:r>
      <w:r>
        <w:t>vol. 24,</w:t>
      </w:r>
      <w:r>
        <w:rPr>
          <w:spacing w:val="-1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969-983</w:t>
      </w:r>
    </w:p>
    <w:p>
      <w:pPr>
        <w:pStyle w:val="8"/>
        <w:spacing w:before="156" w:line="276" w:lineRule="auto"/>
        <w:ind w:left="295" w:right="754" w:hanging="10"/>
      </w:pPr>
      <w:r>
        <w:t>In this paper, the authors developed two algorithms for application to recognition of</w:t>
      </w:r>
      <w:r>
        <w:rPr>
          <w:spacing w:val="1"/>
        </w:rPr>
        <w:t xml:space="preserve"> </w:t>
      </w:r>
      <w:r>
        <w:t>unconstrained isolated handwritten numerals. While both algorithms yielded very low error</w:t>
      </w:r>
      <w:r>
        <w:rPr>
          <w:spacing w:val="-52"/>
        </w:rPr>
        <w:t xml:space="preserve"> </w:t>
      </w:r>
      <w:r>
        <w:t>rates, the authors combined the two algorithms in different ways to study the best polling</w:t>
      </w:r>
      <w:r>
        <w:rPr>
          <w:spacing w:val="1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realized</w:t>
      </w:r>
      <w:r>
        <w:rPr>
          <w:spacing w:val="1"/>
        </w:rPr>
        <w:t xml:space="preserve"> </w:t>
      </w:r>
      <w:r>
        <w:t>significant improvement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performance.</w:t>
      </w:r>
    </w:p>
    <w:p>
      <w:pPr>
        <w:spacing w:after="0" w:line="276" w:lineRule="auto"/>
        <w:sectPr>
          <w:footerReference r:id="rId6" w:type="default"/>
          <w:pgSz w:w="12240" w:h="15840"/>
          <w:pgMar w:top="1460" w:right="1080" w:bottom="920" w:left="1140" w:header="0" w:footer="731" w:gutter="0"/>
          <w:cols w:space="720" w:num="1"/>
        </w:sectPr>
      </w:pPr>
    </w:p>
    <w:p>
      <w:pPr>
        <w:pStyle w:val="5"/>
        <w:spacing w:before="40" w:line="276" w:lineRule="auto"/>
        <w:ind w:right="872"/>
      </w:pPr>
      <w:r>
        <w:t>M. Shridhar and A. Badreldin, Recognition of isolated and simply connected handwritten</w:t>
      </w:r>
      <w:r>
        <w:rPr>
          <w:spacing w:val="-52"/>
        </w:rPr>
        <w:t xml:space="preserve"> </w:t>
      </w:r>
      <w:r>
        <w:t>numerals, Pattern</w:t>
      </w:r>
      <w:r>
        <w:rPr>
          <w:spacing w:val="3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19,</w:t>
      </w:r>
      <w:r>
        <w:rPr>
          <w:spacing w:val="-2"/>
        </w:rPr>
        <w:t xml:space="preserve"> </w:t>
      </w:r>
      <w:r>
        <w:t>1-12</w:t>
      </w:r>
      <w:r>
        <w:rPr>
          <w:spacing w:val="1"/>
        </w:rPr>
        <w:t xml:space="preserve"> </w:t>
      </w:r>
      <w:r>
        <w:t>(1986).</w:t>
      </w:r>
    </w:p>
    <w:p>
      <w:pPr>
        <w:pStyle w:val="8"/>
        <w:spacing w:before="159" w:line="276" w:lineRule="auto"/>
        <w:ind w:left="295" w:right="651"/>
      </w:pPr>
      <w:r>
        <w:t>In this paper the authors describe the results of their investigation into the development of a</w:t>
      </w:r>
      <w:r>
        <w:rPr>
          <w:spacing w:val="-52"/>
        </w:rPr>
        <w:t xml:space="preserve"> </w:t>
      </w:r>
      <w:r>
        <w:t>recognition algorithm for identifying numerals that may be isolated or connected, broken or</w:t>
      </w:r>
      <w:r>
        <w:rPr>
          <w:spacing w:val="1"/>
        </w:rPr>
        <w:t xml:space="preserve"> </w:t>
      </w:r>
      <w:r>
        <w:t>continuous.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structural</w:t>
      </w:r>
      <w:r>
        <w:rPr>
          <w:spacing w:val="-4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scheme,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derived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tree classifier. In an extensive test experiment, an accuracy of 99% was realized with isolated</w:t>
      </w:r>
      <w:r>
        <w:rPr>
          <w:spacing w:val="-52"/>
        </w:rPr>
        <w:t xml:space="preserve"> </w:t>
      </w:r>
      <w:r>
        <w:t>numerals. When connected numerals were also included a recognition accuracy of 93% was</w:t>
      </w:r>
      <w:r>
        <w:rPr>
          <w:spacing w:val="1"/>
        </w:rPr>
        <w:t xml:space="preserve"> </w:t>
      </w:r>
      <w:r>
        <w:t>obtained.</w:t>
      </w:r>
    </w:p>
    <w:p>
      <w:pPr>
        <w:pStyle w:val="5"/>
        <w:spacing w:line="276" w:lineRule="auto"/>
      </w:pPr>
      <w:r>
        <w:t>Bora,</w:t>
      </w:r>
      <w:r>
        <w:rPr>
          <w:spacing w:val="-3"/>
        </w:rPr>
        <w:t xml:space="preserve"> </w:t>
      </w:r>
      <w:r>
        <w:t>Mayur</w:t>
      </w:r>
      <w:r>
        <w:rPr>
          <w:spacing w:val="-3"/>
        </w:rPr>
        <w:t xml:space="preserve"> </w:t>
      </w:r>
      <w:r>
        <w:t>Bhargab,</w:t>
      </w:r>
      <w:r>
        <w:rPr>
          <w:spacing w:val="-2"/>
        </w:rPr>
        <w:t xml:space="preserve"> </w:t>
      </w:r>
      <w:r>
        <w:t>Dinthisrang</w:t>
      </w:r>
      <w:r>
        <w:rPr>
          <w:spacing w:val="-5"/>
        </w:rPr>
        <w:t xml:space="preserve"> </w:t>
      </w:r>
      <w:r>
        <w:t>Daimary,</w:t>
      </w:r>
      <w:r>
        <w:rPr>
          <w:spacing w:val="-2"/>
        </w:rPr>
        <w:t xml:space="preserve"> </w:t>
      </w:r>
      <w:r>
        <w:t>Khwairakpam</w:t>
      </w:r>
      <w:r>
        <w:rPr>
          <w:spacing w:val="-5"/>
        </w:rPr>
        <w:t xml:space="preserve"> </w:t>
      </w:r>
      <w:r>
        <w:t>Amitab,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Debdatta</w:t>
      </w:r>
      <w:r>
        <w:rPr>
          <w:spacing w:val="-5"/>
        </w:rPr>
        <w:t xml:space="preserve"> </w:t>
      </w:r>
      <w:r>
        <w:t>Kandar.</w:t>
      </w:r>
      <w:r>
        <w:rPr>
          <w:spacing w:val="-51"/>
        </w:rPr>
        <w:t xml:space="preserve"> </w:t>
      </w:r>
      <w:r>
        <w:t>"Handwritten character recognition from images using CNN-ECOC." Procedia Computer</w:t>
      </w:r>
      <w:r>
        <w:rPr>
          <w:spacing w:val="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167</w:t>
      </w:r>
      <w:r>
        <w:rPr>
          <w:spacing w:val="-1"/>
        </w:rPr>
        <w:t xml:space="preserve"> </w:t>
      </w:r>
      <w:r>
        <w:t>(2020):</w:t>
      </w:r>
      <w:r>
        <w:rPr>
          <w:spacing w:val="-2"/>
        </w:rPr>
        <w:t xml:space="preserve"> </w:t>
      </w:r>
      <w:r>
        <w:t>2403-2409.</w:t>
      </w:r>
    </w:p>
    <w:p>
      <w:pPr>
        <w:pStyle w:val="8"/>
        <w:spacing w:before="161" w:line="276" w:lineRule="auto"/>
        <w:ind w:left="295" w:right="376" w:hanging="10"/>
      </w:pP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paper</w:t>
      </w:r>
      <w:r>
        <w:rPr>
          <w:spacing w:val="4"/>
        </w:rPr>
        <w:t xml:space="preserve"> </w:t>
      </w:r>
      <w:r>
        <w:t>Mayur</w:t>
      </w:r>
      <w:r>
        <w:rPr>
          <w:spacing w:val="6"/>
        </w:rPr>
        <w:t xml:space="preserve"> </w:t>
      </w:r>
      <w:r>
        <w:t>Bhargab</w:t>
      </w:r>
      <w:r>
        <w:rPr>
          <w:spacing w:val="5"/>
        </w:rPr>
        <w:t xml:space="preserve"> </w:t>
      </w:r>
      <w:r>
        <w:t>Bora,</w:t>
      </w:r>
      <w:r>
        <w:rPr>
          <w:spacing w:val="3"/>
        </w:rPr>
        <w:t xml:space="preserve"> </w:t>
      </w:r>
      <w:r>
        <w:t>Dinthisrang</w:t>
      </w:r>
      <w:r>
        <w:rPr>
          <w:spacing w:val="3"/>
        </w:rPr>
        <w:t xml:space="preserve"> </w:t>
      </w:r>
      <w:r>
        <w:t>Daimary,</w:t>
      </w:r>
      <w:r>
        <w:rPr>
          <w:spacing w:val="5"/>
        </w:rPr>
        <w:t xml:space="preserve"> </w:t>
      </w:r>
      <w:r>
        <w:t>Khwairakpam</w:t>
      </w:r>
      <w:r>
        <w:rPr>
          <w:spacing w:val="3"/>
        </w:rPr>
        <w:t xml:space="preserve"> </w:t>
      </w:r>
      <w:r>
        <w:t>Amitab,</w:t>
      </w:r>
      <w:r>
        <w:rPr>
          <w:spacing w:val="2"/>
        </w:rPr>
        <w:t xml:space="preserve"> </w:t>
      </w:r>
      <w:r>
        <w:t>Debdatta</w:t>
      </w:r>
      <w:r>
        <w:rPr>
          <w:spacing w:val="1"/>
        </w:rPr>
        <w:t xml:space="preserve"> </w:t>
      </w:r>
      <w:r>
        <w:t>Kandar et. mentioned that The OCR is a process of classifying the optical patterns present in a</w:t>
      </w:r>
      <w:r>
        <w:rPr>
          <w:spacing w:val="1"/>
        </w:rPr>
        <w:t xml:space="preserve"> </w:t>
      </w:r>
      <w:r>
        <w:t>digital image to the corresponding characters.he OCR is a process of classifying the optical</w:t>
      </w:r>
      <w:r>
        <w:rPr>
          <w:spacing w:val="1"/>
        </w:rPr>
        <w:t xml:space="preserve"> </w:t>
      </w:r>
      <w:r>
        <w:t>patterns present in a digital image to the corresponding characters.The character recognition is</w:t>
      </w:r>
      <w:r>
        <w:rPr>
          <w:spacing w:val="1"/>
        </w:rPr>
        <w:t xml:space="preserve"> </w:t>
      </w:r>
      <w:r>
        <w:t>achieved through important steps of feature extraction and classification. The OCR system</w:t>
      </w:r>
      <w:r>
        <w:rPr>
          <w:spacing w:val="1"/>
        </w:rPr>
        <w:t xml:space="preserve"> </w:t>
      </w:r>
      <w:r>
        <w:t>simulates the human capability to recognize. And the advantages are he CNN is used for feature</w:t>
      </w:r>
      <w:r>
        <w:rPr>
          <w:spacing w:val="-52"/>
        </w:rPr>
        <w:t xml:space="preserve"> </w:t>
      </w:r>
      <w:r>
        <w:t>extraction and ECOC for recognition of characters. In order to find a suitable feature extractor,</w:t>
      </w:r>
      <w:r>
        <w:rPr>
          <w:spacing w:val="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popular CNN architectures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explored,</w:t>
      </w:r>
      <w:r>
        <w:rPr>
          <w:spacing w:val="-3"/>
        </w:rPr>
        <w:t xml:space="preserve"> </w:t>
      </w:r>
      <w:r>
        <w:t>namely</w:t>
      </w:r>
      <w:r>
        <w:rPr>
          <w:spacing w:val="-1"/>
        </w:rPr>
        <w:t xml:space="preserve"> </w:t>
      </w:r>
      <w:r>
        <w:t>LeNet,</w:t>
      </w:r>
      <w:r>
        <w:rPr>
          <w:spacing w:val="-1"/>
        </w:rPr>
        <w:t xml:space="preserve"> </w:t>
      </w:r>
      <w:r>
        <w:t>AlexNet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ZfNet.</w:t>
      </w:r>
    </w:p>
    <w:p>
      <w:pPr>
        <w:pStyle w:val="8"/>
        <w:spacing w:line="278" w:lineRule="auto"/>
        <w:ind w:left="295" w:right="395"/>
      </w:pPr>
      <w:r>
        <w:t>AlexNet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CNN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combining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ECOC,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recognize</w:t>
      </w:r>
      <w:r>
        <w:rPr>
          <w:spacing w:val="-4"/>
        </w:rPr>
        <w:t xml:space="preserve"> </w:t>
      </w:r>
      <w:r>
        <w:t>handwritten</w:t>
      </w:r>
      <w:r>
        <w:rPr>
          <w:spacing w:val="-52"/>
        </w:rPr>
        <w:t xml:space="preserve"> </w:t>
      </w:r>
      <w:r>
        <w:t>characters.</w:t>
      </w:r>
    </w:p>
    <w:p>
      <w:pPr>
        <w:pStyle w:val="4"/>
        <w:numPr>
          <w:ilvl w:val="1"/>
          <w:numId w:val="2"/>
        </w:numPr>
        <w:tabs>
          <w:tab w:val="left" w:pos="706"/>
        </w:tabs>
        <w:spacing w:before="156" w:after="0" w:line="240" w:lineRule="auto"/>
        <w:ind w:left="706" w:right="0" w:hanging="420"/>
        <w:jc w:val="left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DEFINITION</w:t>
      </w:r>
    </w:p>
    <w:p>
      <w:pPr>
        <w:pStyle w:val="8"/>
        <w:spacing w:before="191" w:line="396" w:lineRule="auto"/>
        <w:ind w:left="286" w:right="413" w:firstLine="719"/>
      </w:pPr>
      <w:r>
        <w:t>For years, the traffic department has been combating traffic law violators. These</w:t>
      </w:r>
      <w:r>
        <w:rPr>
          <w:spacing w:val="1"/>
        </w:rPr>
        <w:t xml:space="preserve"> </w:t>
      </w:r>
      <w:r>
        <w:t>offenders endanger not only their own lives, but also the lives of other individuals. Punishing</w:t>
      </w:r>
      <w:r>
        <w:rPr>
          <w:spacing w:val="1"/>
        </w:rPr>
        <w:t xml:space="preserve"> </w:t>
      </w:r>
      <w:r>
        <w:t>these offenders is critical to ensuring that others do not become like them. Identification of</w:t>
      </w:r>
      <w:r>
        <w:rPr>
          <w:spacing w:val="1"/>
        </w:rPr>
        <w:t xml:space="preserve"> </w:t>
      </w:r>
      <w:r>
        <w:t>these offenders is next to impossible because it is impossible for the average individual to write</w:t>
      </w:r>
      <w:r>
        <w:rPr>
          <w:spacing w:val="-52"/>
        </w:rPr>
        <w:t xml:space="preserve"> </w:t>
      </w:r>
      <w:r>
        <w:t>down the license plate of a reckless driver. Therefore, the goal of this project is to help the</w:t>
      </w:r>
      <w:r>
        <w:rPr>
          <w:spacing w:val="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department identify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offenders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violations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result.</w:t>
      </w:r>
    </w:p>
    <w:p>
      <w:pPr>
        <w:spacing w:after="0" w:line="396" w:lineRule="auto"/>
        <w:sectPr>
          <w:pgSz w:w="12240" w:h="15840"/>
          <w:pgMar w:top="1400" w:right="1080" w:bottom="1000" w:left="1140" w:header="0" w:footer="731" w:gutter="0"/>
          <w:cols w:space="720" w:num="1"/>
        </w:sectPr>
      </w:pPr>
    </w:p>
    <w:p>
      <w:pPr>
        <w:pStyle w:val="2"/>
        <w:ind w:left="1450"/>
      </w:pPr>
      <w:r>
        <w:t>CHAPTER</w:t>
      </w:r>
      <w:r>
        <w:rPr>
          <w:spacing w:val="-2"/>
        </w:rPr>
        <w:t xml:space="preserve"> </w:t>
      </w:r>
      <w:r>
        <w:t>3</w:t>
      </w:r>
    </w:p>
    <w:p>
      <w:pPr>
        <w:pStyle w:val="3"/>
        <w:ind w:right="780"/>
      </w:pPr>
      <w:r>
        <w:t>IDEATION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>
      <w:pPr>
        <w:pStyle w:val="8"/>
        <w:rPr>
          <w:b/>
          <w:sz w:val="40"/>
        </w:rPr>
      </w:pPr>
    </w:p>
    <w:p>
      <w:pPr>
        <w:pStyle w:val="8"/>
        <w:spacing w:before="7"/>
        <w:rPr>
          <w:b/>
          <w:sz w:val="54"/>
        </w:rPr>
      </w:pPr>
    </w:p>
    <w:p>
      <w:pPr>
        <w:pStyle w:val="4"/>
        <w:numPr>
          <w:ilvl w:val="1"/>
          <w:numId w:val="3"/>
        </w:numPr>
        <w:tabs>
          <w:tab w:val="left" w:pos="707"/>
        </w:tabs>
        <w:spacing w:before="1" w:after="0" w:line="240" w:lineRule="auto"/>
        <w:ind w:left="706" w:right="0" w:hanging="421"/>
        <w:jc w:val="left"/>
      </w:pPr>
      <w:r>
        <w:t>EMPATHY</w:t>
      </w:r>
      <w:r>
        <w:rPr>
          <w:spacing w:val="-2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CANVAS</w:t>
      </w:r>
    </w:p>
    <w:p>
      <w:pPr>
        <w:pStyle w:val="8"/>
        <w:spacing w:before="7"/>
        <w:rPr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122555</wp:posOffset>
            </wp:positionV>
            <wp:extent cx="4904105" cy="30511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984" cy="305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3"/>
        <w:numPr>
          <w:ilvl w:val="1"/>
          <w:numId w:val="3"/>
        </w:numPr>
        <w:tabs>
          <w:tab w:val="left" w:pos="706"/>
        </w:tabs>
        <w:spacing w:before="231" w:after="0" w:line="240" w:lineRule="auto"/>
        <w:ind w:left="705" w:right="0" w:hanging="420"/>
        <w:jc w:val="left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BRAINSTORMING</w:t>
      </w:r>
    </w:p>
    <w:p>
      <w:pPr>
        <w:pStyle w:val="8"/>
        <w:spacing w:before="6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121920</wp:posOffset>
            </wp:positionV>
            <wp:extent cx="4985385" cy="204533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2" cy="2045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460" w:right="1080" w:bottom="1000" w:left="1140" w:header="0" w:footer="731" w:gutter="0"/>
          <w:cols w:space="720" w:num="1"/>
        </w:sectPr>
      </w:pPr>
    </w:p>
    <w:p>
      <w:pPr>
        <w:pStyle w:val="4"/>
        <w:numPr>
          <w:ilvl w:val="1"/>
          <w:numId w:val="3"/>
        </w:numPr>
        <w:tabs>
          <w:tab w:val="left" w:pos="706"/>
        </w:tabs>
        <w:spacing w:before="20" w:after="0" w:line="240" w:lineRule="auto"/>
        <w:ind w:left="706" w:right="0" w:hanging="420"/>
        <w:jc w:val="left"/>
      </w:pPr>
      <w:r>
        <w:t>PROPOSED</w:t>
      </w:r>
      <w:r>
        <w:rPr>
          <w:spacing w:val="-4"/>
        </w:rPr>
        <w:t xml:space="preserve"> </w:t>
      </w:r>
      <w:r>
        <w:t>SOLUTION</w:t>
      </w: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25"/>
        </w:rPr>
      </w:pPr>
    </w:p>
    <w:tbl>
      <w:tblPr>
        <w:tblStyle w:val="7"/>
        <w:tblW w:w="0" w:type="auto"/>
        <w:tblInd w:w="69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40"/>
        <w:gridCol w:w="3743"/>
        <w:gridCol w:w="37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" w:hRule="atLeast"/>
        </w:trPr>
        <w:tc>
          <w:tcPr>
            <w:tcW w:w="1140" w:type="dxa"/>
          </w:tcPr>
          <w:p>
            <w:pPr>
              <w:pStyle w:val="14"/>
              <w:spacing w:before="200"/>
              <w:ind w:left="310" w:right="2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743" w:type="dxa"/>
          </w:tcPr>
          <w:p>
            <w:pPr>
              <w:pStyle w:val="14"/>
              <w:spacing w:before="200"/>
              <w:ind w:left="564" w:right="5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3760" w:type="dxa"/>
          </w:tcPr>
          <w:p>
            <w:pPr>
              <w:pStyle w:val="14"/>
              <w:spacing w:before="200"/>
              <w:ind w:left="122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8" w:hRule="atLeast"/>
        </w:trPr>
        <w:tc>
          <w:tcPr>
            <w:tcW w:w="1140" w:type="dxa"/>
          </w:tcPr>
          <w:p>
            <w:pPr>
              <w:pStyle w:val="14"/>
              <w:spacing w:before="9"/>
              <w:rPr>
                <w:b/>
                <w:sz w:val="33"/>
              </w:rPr>
            </w:pPr>
          </w:p>
          <w:p>
            <w:pPr>
              <w:pStyle w:val="14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43" w:type="dxa"/>
          </w:tcPr>
          <w:p>
            <w:pPr>
              <w:pStyle w:val="14"/>
              <w:spacing w:before="9"/>
              <w:rPr>
                <w:b/>
                <w:sz w:val="33"/>
              </w:rPr>
            </w:pPr>
          </w:p>
          <w:p>
            <w:pPr>
              <w:pStyle w:val="14"/>
              <w:ind w:left="564" w:right="526"/>
              <w:jc w:val="center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3760" w:type="dxa"/>
          </w:tcPr>
          <w:p>
            <w:pPr>
              <w:pStyle w:val="14"/>
              <w:spacing w:before="9"/>
              <w:rPr>
                <w:b/>
                <w:sz w:val="19"/>
              </w:rPr>
            </w:pPr>
          </w:p>
          <w:p>
            <w:pPr>
              <w:pStyle w:val="14"/>
              <w:spacing w:line="278" w:lineRule="auto"/>
              <w:ind w:left="452" w:right="403" w:firstLine="33"/>
              <w:rPr>
                <w:sz w:val="24"/>
              </w:rPr>
            </w:pPr>
            <w:r>
              <w:rPr>
                <w:sz w:val="24"/>
              </w:rPr>
              <w:t>To create an application 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recognizes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handwritten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80" w:hRule="atLeast"/>
        </w:trPr>
        <w:tc>
          <w:tcPr>
            <w:tcW w:w="1140" w:type="dxa"/>
          </w:tcPr>
          <w:p>
            <w:pPr>
              <w:pStyle w:val="14"/>
              <w:spacing w:before="7"/>
              <w:rPr>
                <w:b/>
                <w:sz w:val="34"/>
              </w:rPr>
            </w:pPr>
          </w:p>
          <w:p>
            <w:pPr>
              <w:pStyle w:val="14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743" w:type="dxa"/>
          </w:tcPr>
          <w:p>
            <w:pPr>
              <w:pStyle w:val="14"/>
              <w:spacing w:before="7"/>
              <w:rPr>
                <w:b/>
                <w:sz w:val="34"/>
              </w:rPr>
            </w:pPr>
          </w:p>
          <w:p>
            <w:pPr>
              <w:pStyle w:val="14"/>
              <w:ind w:left="564" w:right="530"/>
              <w:jc w:val="center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3760" w:type="dxa"/>
          </w:tcPr>
          <w:p>
            <w:pPr>
              <w:pStyle w:val="14"/>
              <w:spacing w:before="85" w:line="276" w:lineRule="auto"/>
              <w:ind w:left="246" w:right="204"/>
              <w:jc w:val="center"/>
              <w:rPr>
                <w:sz w:val="24"/>
              </w:rPr>
            </w:pPr>
            <w:r>
              <w:rPr>
                <w:sz w:val="24"/>
              </w:rPr>
              <w:t>The application takes an image as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 input and accurately detects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digits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0" w:hRule="atLeast"/>
        </w:trPr>
        <w:tc>
          <w:tcPr>
            <w:tcW w:w="1140" w:type="dxa"/>
          </w:tcPr>
          <w:p>
            <w:pPr>
              <w:pStyle w:val="14"/>
              <w:spacing w:before="9"/>
              <w:rPr>
                <w:b/>
                <w:sz w:val="33"/>
              </w:rPr>
            </w:pPr>
          </w:p>
          <w:p>
            <w:pPr>
              <w:pStyle w:val="14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743" w:type="dxa"/>
          </w:tcPr>
          <w:p>
            <w:pPr>
              <w:pStyle w:val="14"/>
              <w:spacing w:before="9"/>
              <w:rPr>
                <w:b/>
                <w:sz w:val="33"/>
              </w:rPr>
            </w:pPr>
          </w:p>
          <w:p>
            <w:pPr>
              <w:pStyle w:val="14"/>
              <w:ind w:left="564" w:right="525"/>
              <w:jc w:val="center"/>
              <w:rPr>
                <w:sz w:val="24"/>
              </w:rPr>
            </w:pPr>
            <w:r>
              <w:rPr>
                <w:sz w:val="24"/>
              </w:rPr>
              <w:t>Novelty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 Uniqueness</w:t>
            </w:r>
          </w:p>
        </w:tc>
        <w:tc>
          <w:tcPr>
            <w:tcW w:w="3760" w:type="dxa"/>
          </w:tcPr>
          <w:p>
            <w:pPr>
              <w:pStyle w:val="14"/>
              <w:spacing w:before="76" w:line="276" w:lineRule="auto"/>
              <w:ind w:left="239" w:right="209"/>
              <w:jc w:val="center"/>
              <w:rPr>
                <w:sz w:val="24"/>
              </w:rPr>
            </w:pPr>
            <w:r>
              <w:rPr>
                <w:sz w:val="24"/>
              </w:rPr>
              <w:t>Instead of recognizing every text,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application accurately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recognizes 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9" w:hRule="atLeast"/>
        </w:trPr>
        <w:tc>
          <w:tcPr>
            <w:tcW w:w="1140" w:type="dxa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1"/>
              <w:rPr>
                <w:b/>
                <w:sz w:val="21"/>
              </w:rPr>
            </w:pPr>
          </w:p>
          <w:p>
            <w:pPr>
              <w:pStyle w:val="14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743" w:type="dxa"/>
          </w:tcPr>
          <w:p>
            <w:pPr>
              <w:pStyle w:val="14"/>
              <w:spacing w:before="4"/>
              <w:rPr>
                <w:b/>
                <w:sz w:val="31"/>
              </w:rPr>
            </w:pPr>
          </w:p>
          <w:p>
            <w:pPr>
              <w:pStyle w:val="14"/>
              <w:spacing w:line="276" w:lineRule="auto"/>
              <w:ind w:left="1312" w:right="603" w:hanging="656"/>
              <w:rPr>
                <w:sz w:val="24"/>
              </w:rPr>
            </w:pPr>
            <w:r>
              <w:rPr>
                <w:sz w:val="24"/>
              </w:rPr>
              <w:t>Social Impact / Customer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Satisfaction</w:t>
            </w:r>
          </w:p>
        </w:tc>
        <w:tc>
          <w:tcPr>
            <w:tcW w:w="3760" w:type="dxa"/>
          </w:tcPr>
          <w:p>
            <w:pPr>
              <w:pStyle w:val="14"/>
              <w:spacing w:before="47" w:line="276" w:lineRule="auto"/>
              <w:ind w:left="246" w:right="204"/>
              <w:jc w:val="center"/>
              <w:rPr>
                <w:sz w:val="24"/>
              </w:rPr>
            </w:pPr>
            <w:r>
              <w:rPr>
                <w:sz w:val="24"/>
              </w:rPr>
              <w:t>This application reduces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manual tasks that need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performed. This improves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productivity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workplace.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1" w:hRule="atLeast"/>
        </w:trPr>
        <w:tc>
          <w:tcPr>
            <w:tcW w:w="1140" w:type="dxa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6"/>
              <w:rPr>
                <w:b/>
                <w:sz w:val="35"/>
              </w:rPr>
            </w:pPr>
          </w:p>
          <w:p>
            <w:pPr>
              <w:pStyle w:val="14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743" w:type="dxa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6"/>
              <w:rPr>
                <w:b/>
                <w:sz w:val="35"/>
              </w:rPr>
            </w:pPr>
          </w:p>
          <w:p>
            <w:pPr>
              <w:pStyle w:val="14"/>
              <w:ind w:left="564" w:right="527"/>
              <w:jc w:val="center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3760" w:type="dxa"/>
          </w:tcPr>
          <w:p>
            <w:pPr>
              <w:pStyle w:val="14"/>
              <w:tabs>
                <w:tab w:val="left" w:pos="2555"/>
              </w:tabs>
              <w:spacing w:before="88" w:line="254" w:lineRule="auto"/>
              <w:ind w:left="1115" w:right="221" w:hanging="867"/>
              <w:rPr>
                <w:sz w:val="24"/>
              </w:rPr>
            </w:pPr>
            <w:r>
              <w:rPr>
                <w:sz w:val="24"/>
              </w:rPr>
              <w:t>The application can be integrated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 tra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c</w:t>
            </w:r>
          </w:p>
          <w:p>
            <w:pPr>
              <w:pStyle w:val="14"/>
              <w:spacing w:before="10" w:line="237" w:lineRule="auto"/>
              <w:ind w:left="135" w:right="445" w:firstLine="607"/>
              <w:rPr>
                <w:sz w:val="24"/>
              </w:rPr>
            </w:pPr>
            <w:r>
              <w:rPr>
                <w:sz w:val="24"/>
              </w:rPr>
              <w:t>surveillance cameras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vehicle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plates</w:t>
            </w: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1" w:line="256" w:lineRule="auto"/>
              <w:ind w:left="232" w:right="209"/>
              <w:jc w:val="center"/>
              <w:rPr>
                <w:sz w:val="24"/>
              </w:rPr>
            </w:pPr>
            <w:r>
              <w:rPr>
                <w:sz w:val="24"/>
              </w:rPr>
              <w:t>The application can be integrated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 Postal systems to recognize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codes</w:t>
            </w:r>
          </w:p>
          <w:p>
            <w:pPr>
              <w:pStyle w:val="14"/>
              <w:spacing w:before="2"/>
              <w:ind w:left="246" w:right="20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ectively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2" w:hRule="atLeast"/>
        </w:trPr>
        <w:tc>
          <w:tcPr>
            <w:tcW w:w="1140" w:type="dxa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2"/>
              <w:rPr>
                <w:b/>
                <w:sz w:val="21"/>
              </w:rPr>
            </w:pPr>
          </w:p>
          <w:p>
            <w:pPr>
              <w:pStyle w:val="14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743" w:type="dxa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2"/>
              <w:rPr>
                <w:b/>
                <w:sz w:val="21"/>
              </w:rPr>
            </w:pPr>
          </w:p>
          <w:p>
            <w:pPr>
              <w:pStyle w:val="14"/>
              <w:ind w:left="562" w:right="530"/>
              <w:jc w:val="center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3760" w:type="dxa"/>
          </w:tcPr>
          <w:p>
            <w:pPr>
              <w:pStyle w:val="14"/>
              <w:spacing w:before="66" w:line="259" w:lineRule="auto"/>
              <w:ind w:left="157" w:right="120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scaled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 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  <w:p>
            <w:pPr>
              <w:pStyle w:val="14"/>
              <w:tabs>
                <w:tab w:val="left" w:pos="2579"/>
              </w:tabs>
              <w:spacing w:line="276" w:lineRule="auto"/>
              <w:ind w:left="419" w:right="375"/>
              <w:jc w:val="center"/>
              <w:rPr>
                <w:sz w:val="24"/>
              </w:rPr>
            </w:pPr>
            <w:r>
              <w:rPr>
                <w:sz w:val="24"/>
              </w:rPr>
              <w:t>and process them parallelly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increase 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ciency</w:t>
            </w:r>
          </w:p>
        </w:tc>
      </w:tr>
    </w:tbl>
    <w:p>
      <w:pPr>
        <w:spacing w:after="0" w:line="276" w:lineRule="auto"/>
        <w:jc w:val="center"/>
        <w:rPr>
          <w:sz w:val="24"/>
        </w:rPr>
        <w:sectPr>
          <w:pgSz w:w="12240" w:h="15840"/>
          <w:pgMar w:top="1420" w:right="1080" w:bottom="1000" w:left="1140" w:header="0" w:footer="731" w:gutter="0"/>
          <w:cols w:space="720" w:num="1"/>
        </w:sectPr>
      </w:pPr>
    </w:p>
    <w:p>
      <w:pPr>
        <w:pStyle w:val="13"/>
        <w:numPr>
          <w:ilvl w:val="1"/>
          <w:numId w:val="3"/>
        </w:numPr>
        <w:tabs>
          <w:tab w:val="left" w:pos="706"/>
        </w:tabs>
        <w:spacing w:before="20" w:after="0" w:line="240" w:lineRule="auto"/>
        <w:ind w:left="706" w:right="0" w:hanging="420"/>
        <w:jc w:val="left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FIT</w:t>
      </w:r>
    </w:p>
    <w:p>
      <w:pPr>
        <w:pStyle w:val="8"/>
        <w:spacing w:before="9"/>
        <w:rPr>
          <w:b/>
          <w:sz w:val="26"/>
        </w:rPr>
      </w:pPr>
    </w:p>
    <w:p>
      <w:pPr>
        <w:spacing w:after="0"/>
        <w:rPr>
          <w:sz w:val="26"/>
        </w:rPr>
        <w:sectPr>
          <w:pgSz w:w="12240" w:h="15840"/>
          <w:pgMar w:top="1420" w:right="1080" w:bottom="1000" w:left="1140" w:header="0" w:footer="731" w:gutter="0"/>
          <w:cols w:space="720" w:num="1"/>
        </w:sectPr>
      </w:pPr>
      <w:r>
        <w:drawing>
          <wp:inline distT="0" distB="0" distL="114300" distR="114300">
            <wp:extent cx="6357620" cy="4467860"/>
            <wp:effectExtent l="0" t="0" r="508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1436"/>
      </w:pPr>
      <w:r>
        <w:t>CHAPTER</w:t>
      </w:r>
      <w:r>
        <w:rPr>
          <w:spacing w:val="-1"/>
        </w:rPr>
        <w:t xml:space="preserve"> </w:t>
      </w:r>
      <w:r>
        <w:t>4</w:t>
      </w:r>
    </w:p>
    <w:p>
      <w:pPr>
        <w:pStyle w:val="3"/>
        <w:ind w:right="1108"/>
      </w:pPr>
      <w:r>
        <w:t>REQUIREMENT</w:t>
      </w:r>
      <w:r>
        <w:rPr>
          <w:spacing w:val="-3"/>
        </w:rPr>
        <w:t xml:space="preserve"> </w:t>
      </w:r>
      <w:r>
        <w:t>ANALYSIS</w:t>
      </w:r>
    </w:p>
    <w:p>
      <w:pPr>
        <w:pStyle w:val="8"/>
        <w:rPr>
          <w:b/>
          <w:sz w:val="40"/>
        </w:rPr>
      </w:pPr>
    </w:p>
    <w:p>
      <w:pPr>
        <w:pStyle w:val="8"/>
        <w:spacing w:before="7"/>
        <w:rPr>
          <w:b/>
          <w:sz w:val="54"/>
        </w:rPr>
      </w:pPr>
    </w:p>
    <w:p>
      <w:pPr>
        <w:pStyle w:val="4"/>
        <w:numPr>
          <w:ilvl w:val="1"/>
          <w:numId w:val="4"/>
        </w:numPr>
        <w:tabs>
          <w:tab w:val="left" w:pos="706"/>
        </w:tabs>
        <w:spacing w:before="1" w:after="0" w:line="240" w:lineRule="auto"/>
        <w:ind w:left="706" w:right="0" w:hanging="420"/>
        <w:jc w:val="left"/>
      </w:pPr>
      <w:r>
        <w:t>FUNCTIONAL</w:t>
      </w:r>
      <w:r>
        <w:rPr>
          <w:spacing w:val="-1"/>
        </w:rPr>
        <w:t xml:space="preserve"> </w:t>
      </w:r>
      <w:r>
        <w:t>REQUIREMENTS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6" w:after="1"/>
        <w:rPr>
          <w:b/>
          <w:sz w:val="15"/>
        </w:rPr>
      </w:pPr>
    </w:p>
    <w:tbl>
      <w:tblPr>
        <w:tblStyle w:val="7"/>
        <w:tblW w:w="0" w:type="auto"/>
        <w:tblInd w:w="3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2"/>
        <w:gridCol w:w="4321"/>
        <w:gridCol w:w="38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1162" w:type="dxa"/>
          </w:tcPr>
          <w:p>
            <w:pPr>
              <w:pStyle w:val="14"/>
              <w:spacing w:line="293" w:lineRule="exact"/>
              <w:ind w:left="213"/>
              <w:rPr>
                <w:b/>
                <w:sz w:val="24"/>
              </w:rPr>
            </w:pPr>
            <w:r>
              <w:rPr>
                <w:b/>
                <w:sz w:val="24"/>
              </w:rPr>
              <w:t>FR.NO</w:t>
            </w:r>
          </w:p>
        </w:tc>
        <w:tc>
          <w:tcPr>
            <w:tcW w:w="4321" w:type="dxa"/>
          </w:tcPr>
          <w:p>
            <w:pPr>
              <w:pStyle w:val="14"/>
              <w:spacing w:line="293" w:lineRule="exact"/>
              <w:ind w:left="678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3860" w:type="dxa"/>
          </w:tcPr>
          <w:p>
            <w:pPr>
              <w:pStyle w:val="14"/>
              <w:spacing w:line="293" w:lineRule="exact"/>
              <w:ind w:left="276" w:right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1162" w:type="dxa"/>
            <w:vMerge w:val="restart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2"/>
              <w:rPr>
                <w:b/>
                <w:sz w:val="29"/>
              </w:rPr>
            </w:pPr>
          </w:p>
          <w:p>
            <w:pPr>
              <w:pStyle w:val="14"/>
              <w:ind w:left="361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4321" w:type="dxa"/>
            <w:vMerge w:val="restart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2"/>
              <w:rPr>
                <w:b/>
                <w:sz w:val="29"/>
              </w:rPr>
            </w:pPr>
          </w:p>
          <w:p>
            <w:pPr>
              <w:pStyle w:val="14"/>
              <w:ind w:left="1398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</w:p>
        </w:tc>
        <w:tc>
          <w:tcPr>
            <w:tcW w:w="3860" w:type="dxa"/>
          </w:tcPr>
          <w:p>
            <w:pPr>
              <w:pStyle w:val="14"/>
              <w:spacing w:line="292" w:lineRule="exact"/>
              <w:ind w:left="276" w:right="258"/>
              <w:jc w:val="center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MNIST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1" w:hRule="atLeast"/>
        </w:trPr>
        <w:tc>
          <w:tcPr>
            <w:tcW w:w="116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102"/>
              <w:ind w:left="276" w:right="257"/>
              <w:jc w:val="center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116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100"/>
              <w:ind w:left="276" w:right="256"/>
              <w:jc w:val="center"/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116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102"/>
              <w:ind w:left="276" w:right="258"/>
              <w:jc w:val="center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1" w:hRule="atLeast"/>
        </w:trPr>
        <w:tc>
          <w:tcPr>
            <w:tcW w:w="1162" w:type="dxa"/>
            <w:vMerge w:val="restart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11"/>
              <w:rPr>
                <w:b/>
                <w:sz w:val="31"/>
              </w:rPr>
            </w:pPr>
          </w:p>
          <w:p>
            <w:pPr>
              <w:pStyle w:val="14"/>
              <w:ind w:left="361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4321" w:type="dxa"/>
            <w:vMerge w:val="restart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11"/>
              <w:rPr>
                <w:b/>
                <w:sz w:val="31"/>
              </w:rPr>
            </w:pPr>
          </w:p>
          <w:p>
            <w:pPr>
              <w:pStyle w:val="14"/>
              <w:ind w:left="918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3860" w:type="dxa"/>
          </w:tcPr>
          <w:p>
            <w:pPr>
              <w:pStyle w:val="14"/>
              <w:spacing w:before="1" w:line="276" w:lineRule="auto"/>
              <w:ind w:left="507" w:right="361" w:hanging="111"/>
              <w:rPr>
                <w:sz w:val="24"/>
              </w:rPr>
            </w:pPr>
            <w:r>
              <w:rPr>
                <w:sz w:val="24"/>
              </w:rPr>
              <w:t>Create a website to let the 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recognize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handwritten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digits.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8" w:hRule="atLeast"/>
        </w:trPr>
        <w:tc>
          <w:tcPr>
            <w:tcW w:w="116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92" w:line="276" w:lineRule="auto"/>
              <w:ind w:left="1586" w:right="416" w:hanging="1134"/>
              <w:rPr>
                <w:sz w:val="24"/>
              </w:rPr>
            </w:pPr>
            <w:r>
              <w:rPr>
                <w:sz w:val="24"/>
              </w:rPr>
              <w:t>Create a home page to upload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1" w:hRule="atLeast"/>
        </w:trPr>
        <w:tc>
          <w:tcPr>
            <w:tcW w:w="116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1" w:line="276" w:lineRule="auto"/>
              <w:ind w:left="1602" w:right="227" w:hanging="1340"/>
              <w:rPr>
                <w:sz w:val="24"/>
              </w:rPr>
            </w:pPr>
            <w:r>
              <w:rPr>
                <w:sz w:val="24"/>
              </w:rPr>
              <w:t>Create a result page to display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8" w:hRule="atLeast"/>
        </w:trPr>
        <w:tc>
          <w:tcPr>
            <w:tcW w:w="116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92" w:line="276" w:lineRule="auto"/>
              <w:ind w:left="1084" w:right="109" w:hanging="939"/>
              <w:rPr>
                <w:sz w:val="24"/>
              </w:rPr>
            </w:pPr>
            <w:r>
              <w:rPr>
                <w:sz w:val="24"/>
              </w:rPr>
              <w:t>Host the website to let the users use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it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2" w:hRule="atLeast"/>
        </w:trPr>
        <w:tc>
          <w:tcPr>
            <w:tcW w:w="1162" w:type="dxa"/>
            <w:vMerge w:val="restart"/>
            <w:tcBorders>
              <w:bottom w:val="nil"/>
            </w:tcBorders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193"/>
              <w:ind w:left="361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4321" w:type="dxa"/>
            <w:vMerge w:val="restart"/>
            <w:tcBorders>
              <w:bottom w:val="nil"/>
            </w:tcBorders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193"/>
              <w:ind w:left="1194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</w:p>
        </w:tc>
        <w:tc>
          <w:tcPr>
            <w:tcW w:w="3860" w:type="dxa"/>
          </w:tcPr>
          <w:p>
            <w:pPr>
              <w:pStyle w:val="14"/>
              <w:spacing w:before="1" w:line="276" w:lineRule="auto"/>
              <w:ind w:left="1516" w:right="211" w:hanging="1268"/>
              <w:rPr>
                <w:sz w:val="24"/>
              </w:rPr>
            </w:pPr>
            <w:r>
              <w:rPr>
                <w:sz w:val="24"/>
              </w:rPr>
              <w:t>Let users upload images of various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formats.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8" w:hRule="atLeast"/>
        </w:trPr>
        <w:tc>
          <w:tcPr>
            <w:tcW w:w="1162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92" w:line="276" w:lineRule="auto"/>
              <w:ind w:left="1749" w:right="211" w:hanging="1501"/>
              <w:rPr>
                <w:sz w:val="24"/>
              </w:rPr>
            </w:pPr>
            <w:r>
              <w:rPr>
                <w:sz w:val="24"/>
              </w:rPr>
              <w:t>Let users upload images of various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1" w:hRule="atLeast"/>
        </w:trPr>
        <w:tc>
          <w:tcPr>
            <w:tcW w:w="1162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1" w:line="276" w:lineRule="auto"/>
              <w:ind w:left="565" w:right="449" w:hanging="80"/>
              <w:rPr>
                <w:sz w:val="24"/>
              </w:rPr>
            </w:pPr>
            <w:r>
              <w:rPr>
                <w:sz w:val="24"/>
              </w:rPr>
              <w:t>Prevent users from uploading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unsupported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formats</w:t>
            </w:r>
          </w:p>
        </w:tc>
      </w:tr>
    </w:tbl>
    <w:p>
      <w:pPr>
        <w:spacing w:after="0" w:line="276" w:lineRule="auto"/>
        <w:rPr>
          <w:sz w:val="24"/>
        </w:rPr>
        <w:sectPr>
          <w:pgSz w:w="12240" w:h="15840"/>
          <w:pgMar w:top="1460" w:right="1080" w:bottom="1000" w:left="1140" w:header="0" w:footer="731" w:gutter="0"/>
          <w:cols w:space="720" w:num="1"/>
        </w:sectPr>
      </w:pPr>
    </w:p>
    <w:tbl>
      <w:tblPr>
        <w:tblStyle w:val="7"/>
        <w:tblW w:w="0" w:type="auto"/>
        <w:tblInd w:w="3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2"/>
        <w:gridCol w:w="4321"/>
        <w:gridCol w:w="38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1" w:hRule="atLeast"/>
        </w:trPr>
        <w:tc>
          <w:tcPr>
            <w:tcW w:w="1162" w:type="dxa"/>
            <w:tcBorders>
              <w:top w:val="nil"/>
            </w:tcBorders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  <w:tc>
          <w:tcPr>
            <w:tcW w:w="4321" w:type="dxa"/>
            <w:tcBorders>
              <w:top w:val="nil"/>
            </w:tcBorders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93" w:line="278" w:lineRule="auto"/>
              <w:ind w:left="1430" w:right="231" w:hanging="1165"/>
              <w:rPr>
                <w:sz w:val="24"/>
              </w:rPr>
            </w:pPr>
            <w:r>
              <w:rPr>
                <w:sz w:val="24"/>
              </w:rPr>
              <w:t>Pre-Process the image to use it on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9" w:hRule="atLeast"/>
        </w:trPr>
        <w:tc>
          <w:tcPr>
            <w:tcW w:w="1162" w:type="dxa"/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  <w:tc>
          <w:tcPr>
            <w:tcW w:w="4321" w:type="dxa"/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83" w:line="276" w:lineRule="auto"/>
              <w:ind w:left="1300" w:right="290" w:hanging="995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input images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0" w:hRule="atLeast"/>
        </w:trPr>
        <w:tc>
          <w:tcPr>
            <w:tcW w:w="1162" w:type="dxa"/>
            <w:vMerge w:val="restart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157"/>
              <w:ind w:left="361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4321" w:type="dxa"/>
            <w:vMerge w:val="restart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157"/>
              <w:ind w:left="1432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3860" w:type="dxa"/>
          </w:tcPr>
          <w:p>
            <w:pPr>
              <w:pStyle w:val="14"/>
              <w:spacing w:before="3"/>
              <w:rPr>
                <w:b/>
                <w:sz w:val="26"/>
              </w:rPr>
            </w:pPr>
          </w:p>
          <w:p>
            <w:pPr>
              <w:pStyle w:val="14"/>
              <w:ind w:left="276" w:right="259"/>
              <w:jc w:val="center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116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131"/>
              <w:ind w:left="276" w:right="256"/>
              <w:jc w:val="center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116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131"/>
              <w:ind w:left="276" w:right="258"/>
              <w:jc w:val="center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0" w:hRule="atLeast"/>
        </w:trPr>
        <w:tc>
          <w:tcPr>
            <w:tcW w:w="116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60" w:type="dxa"/>
          </w:tcPr>
          <w:p>
            <w:pPr>
              <w:pStyle w:val="14"/>
              <w:spacing w:before="88" w:line="319" w:lineRule="auto"/>
              <w:ind w:left="276" w:right="258"/>
              <w:jc w:val="center"/>
              <w:rPr>
                <w:sz w:val="24"/>
              </w:rPr>
            </w:pPr>
            <w:r>
              <w:rPr>
                <w:sz w:val="24"/>
              </w:rPr>
              <w:t>Display other possible predictions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 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respective</w:t>
            </w:r>
          </w:p>
          <w:p>
            <w:pPr>
              <w:pStyle w:val="14"/>
              <w:spacing w:before="46"/>
              <w:ind w:left="276" w:right="255"/>
              <w:jc w:val="center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</w:tr>
    </w:tbl>
    <w:p>
      <w:pPr>
        <w:pStyle w:val="13"/>
        <w:numPr>
          <w:ilvl w:val="1"/>
          <w:numId w:val="4"/>
        </w:numPr>
        <w:tabs>
          <w:tab w:val="left" w:pos="706"/>
        </w:tabs>
        <w:spacing w:before="0" w:after="0" w:line="342" w:lineRule="exact"/>
        <w:ind w:left="706" w:right="0" w:hanging="420"/>
        <w:jc w:val="left"/>
        <w:rPr>
          <w:b/>
          <w:sz w:val="28"/>
        </w:rPr>
      </w:pPr>
      <w:r>
        <w:rPr>
          <w:b/>
          <w:sz w:val="28"/>
        </w:rPr>
        <w:t>NON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FUNCTIONAL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REQUIREMENTS</w:t>
      </w:r>
    </w:p>
    <w:p>
      <w:pPr>
        <w:pStyle w:val="8"/>
        <w:spacing w:before="10"/>
        <w:rPr>
          <w:b/>
          <w:sz w:val="15"/>
        </w:rPr>
      </w:pPr>
    </w:p>
    <w:tbl>
      <w:tblPr>
        <w:tblStyle w:val="7"/>
        <w:tblW w:w="0" w:type="auto"/>
        <w:tblInd w:w="3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2"/>
        <w:gridCol w:w="4321"/>
        <w:gridCol w:w="38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1" w:hRule="atLeast"/>
        </w:trPr>
        <w:tc>
          <w:tcPr>
            <w:tcW w:w="1162" w:type="dxa"/>
          </w:tcPr>
          <w:p>
            <w:pPr>
              <w:pStyle w:val="14"/>
              <w:spacing w:before="133"/>
              <w:ind w:left="373"/>
              <w:rPr>
                <w:b/>
                <w:sz w:val="24"/>
              </w:rPr>
            </w:pPr>
            <w:r>
              <w:rPr>
                <w:b/>
                <w:sz w:val="24"/>
              </w:rPr>
              <w:t>NFR</w:t>
            </w:r>
          </w:p>
        </w:tc>
        <w:tc>
          <w:tcPr>
            <w:tcW w:w="4321" w:type="dxa"/>
          </w:tcPr>
          <w:p>
            <w:pPr>
              <w:pStyle w:val="14"/>
              <w:spacing w:before="133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3860" w:type="dxa"/>
          </w:tcPr>
          <w:p>
            <w:pPr>
              <w:pStyle w:val="14"/>
              <w:spacing w:before="133"/>
              <w:ind w:left="125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9" w:hRule="atLeast"/>
        </w:trPr>
        <w:tc>
          <w:tcPr>
            <w:tcW w:w="1162" w:type="dxa"/>
          </w:tcPr>
          <w:p>
            <w:pPr>
              <w:pStyle w:val="14"/>
              <w:spacing w:before="6"/>
              <w:rPr>
                <w:b/>
                <w:sz w:val="25"/>
              </w:rPr>
            </w:pPr>
          </w:p>
          <w:p>
            <w:pPr>
              <w:pStyle w:val="14"/>
              <w:ind w:left="280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4321" w:type="dxa"/>
          </w:tcPr>
          <w:p>
            <w:pPr>
              <w:pStyle w:val="14"/>
              <w:spacing w:before="6"/>
              <w:rPr>
                <w:b/>
                <w:sz w:val="25"/>
              </w:rPr>
            </w:pPr>
          </w:p>
          <w:p>
            <w:pPr>
              <w:pStyle w:val="14"/>
              <w:ind w:left="1504" w:right="1490"/>
              <w:jc w:val="center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3860" w:type="dxa"/>
          </w:tcPr>
          <w:p>
            <w:pPr>
              <w:pStyle w:val="14"/>
              <w:spacing w:before="143" w:line="276" w:lineRule="auto"/>
              <w:ind w:left="1564" w:right="121" w:hanging="1415"/>
              <w:rPr>
                <w:sz w:val="24"/>
              </w:rPr>
            </w:pPr>
            <w:r>
              <w:rPr>
                <w:sz w:val="24"/>
              </w:rPr>
              <w:t>The application must be usable in all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0" w:hRule="atLeast"/>
        </w:trPr>
        <w:tc>
          <w:tcPr>
            <w:tcW w:w="1162" w:type="dxa"/>
          </w:tcPr>
          <w:p>
            <w:pPr>
              <w:pStyle w:val="14"/>
              <w:spacing w:before="3"/>
              <w:rPr>
                <w:b/>
                <w:sz w:val="26"/>
              </w:rPr>
            </w:pPr>
          </w:p>
          <w:p>
            <w:pPr>
              <w:pStyle w:val="14"/>
              <w:ind w:left="227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4321" w:type="dxa"/>
          </w:tcPr>
          <w:p>
            <w:pPr>
              <w:pStyle w:val="14"/>
              <w:spacing w:before="3"/>
              <w:rPr>
                <w:b/>
                <w:sz w:val="26"/>
              </w:rPr>
            </w:pPr>
          </w:p>
          <w:p>
            <w:pPr>
              <w:pStyle w:val="14"/>
              <w:ind w:left="1504" w:right="1491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3860" w:type="dxa"/>
          </w:tcPr>
          <w:p>
            <w:pPr>
              <w:pStyle w:val="14"/>
              <w:spacing w:before="152" w:line="278" w:lineRule="auto"/>
              <w:ind w:left="1142" w:right="248" w:hanging="865"/>
              <w:rPr>
                <w:sz w:val="24"/>
              </w:rPr>
            </w:pPr>
            <w:r>
              <w:rPr>
                <w:sz w:val="24"/>
              </w:rPr>
              <w:t>The application must protect 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9" w:hRule="atLeast"/>
        </w:trPr>
        <w:tc>
          <w:tcPr>
            <w:tcW w:w="1162" w:type="dxa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9"/>
              <w:rPr>
                <w:b/>
                <w:sz w:val="17"/>
              </w:rPr>
            </w:pPr>
          </w:p>
          <w:p>
            <w:pPr>
              <w:pStyle w:val="14"/>
              <w:ind w:left="225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4321" w:type="dxa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spacing w:before="9"/>
              <w:rPr>
                <w:b/>
                <w:sz w:val="17"/>
              </w:rPr>
            </w:pPr>
          </w:p>
          <w:p>
            <w:pPr>
              <w:pStyle w:val="14"/>
              <w:ind w:left="1504" w:right="1488"/>
              <w:jc w:val="center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3860" w:type="dxa"/>
          </w:tcPr>
          <w:p>
            <w:pPr>
              <w:pStyle w:val="14"/>
              <w:spacing w:before="97" w:line="338" w:lineRule="auto"/>
              <w:ind w:left="270" w:right="259"/>
              <w:jc w:val="center"/>
              <w:rPr>
                <w:sz w:val="24"/>
              </w:rPr>
            </w:pPr>
            <w:r>
              <w:rPr>
                <w:sz w:val="24"/>
              </w:rPr>
              <w:t>The application must give an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accurate result as much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9" w:hRule="atLeast"/>
        </w:trPr>
        <w:tc>
          <w:tcPr>
            <w:tcW w:w="1162" w:type="dxa"/>
          </w:tcPr>
          <w:p>
            <w:pPr>
              <w:pStyle w:val="14"/>
              <w:spacing w:before="6"/>
              <w:rPr>
                <w:b/>
                <w:sz w:val="25"/>
              </w:rPr>
            </w:pPr>
          </w:p>
          <w:p>
            <w:pPr>
              <w:pStyle w:val="14"/>
              <w:ind w:left="222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4321" w:type="dxa"/>
          </w:tcPr>
          <w:p>
            <w:pPr>
              <w:pStyle w:val="14"/>
              <w:spacing w:before="6"/>
              <w:rPr>
                <w:b/>
                <w:sz w:val="25"/>
              </w:rPr>
            </w:pPr>
          </w:p>
          <w:p>
            <w:pPr>
              <w:pStyle w:val="14"/>
              <w:ind w:left="1504" w:right="1492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3860" w:type="dxa"/>
          </w:tcPr>
          <w:p>
            <w:pPr>
              <w:pStyle w:val="14"/>
              <w:spacing w:before="143" w:line="276" w:lineRule="auto"/>
              <w:ind w:left="1144" w:right="305" w:hanging="812"/>
              <w:rPr>
                <w:sz w:val="24"/>
              </w:rPr>
            </w:pPr>
            <w:r>
              <w:rPr>
                <w:sz w:val="24"/>
              </w:rPr>
              <w:t>The application must be fast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0" w:hRule="atLeast"/>
        </w:trPr>
        <w:tc>
          <w:tcPr>
            <w:tcW w:w="1162" w:type="dxa"/>
          </w:tcPr>
          <w:p>
            <w:pPr>
              <w:pStyle w:val="14"/>
              <w:spacing w:before="3"/>
              <w:rPr>
                <w:b/>
                <w:sz w:val="26"/>
              </w:rPr>
            </w:pPr>
          </w:p>
          <w:p>
            <w:pPr>
              <w:pStyle w:val="14"/>
              <w:ind w:left="220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4321" w:type="dxa"/>
          </w:tcPr>
          <w:p>
            <w:pPr>
              <w:pStyle w:val="14"/>
              <w:spacing w:before="3"/>
              <w:rPr>
                <w:b/>
                <w:sz w:val="26"/>
              </w:rPr>
            </w:pPr>
          </w:p>
          <w:p>
            <w:pPr>
              <w:pStyle w:val="14"/>
              <w:ind w:left="1504" w:right="1490"/>
              <w:jc w:val="center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3860" w:type="dxa"/>
          </w:tcPr>
          <w:p>
            <w:pPr>
              <w:pStyle w:val="14"/>
              <w:spacing w:before="152" w:line="278" w:lineRule="auto"/>
              <w:ind w:left="1175" w:right="134" w:hanging="1014"/>
              <w:rPr>
                <w:sz w:val="24"/>
              </w:rPr>
            </w:pPr>
            <w:r>
              <w:rPr>
                <w:sz w:val="24"/>
              </w:rPr>
              <w:t>The application must be available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0" w:hRule="atLeast"/>
        </w:trPr>
        <w:tc>
          <w:tcPr>
            <w:tcW w:w="1162" w:type="dxa"/>
          </w:tcPr>
          <w:p>
            <w:pPr>
              <w:pStyle w:val="14"/>
              <w:spacing w:before="3"/>
              <w:rPr>
                <w:b/>
                <w:sz w:val="26"/>
              </w:rPr>
            </w:pPr>
          </w:p>
          <w:p>
            <w:pPr>
              <w:pStyle w:val="14"/>
              <w:ind w:left="220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4321" w:type="dxa"/>
          </w:tcPr>
          <w:p>
            <w:pPr>
              <w:pStyle w:val="14"/>
              <w:spacing w:before="3"/>
              <w:rPr>
                <w:b/>
                <w:sz w:val="26"/>
              </w:rPr>
            </w:pPr>
          </w:p>
          <w:p>
            <w:pPr>
              <w:pStyle w:val="14"/>
              <w:ind w:left="1504" w:right="1491"/>
              <w:jc w:val="center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3860" w:type="dxa"/>
          </w:tcPr>
          <w:p>
            <w:pPr>
              <w:pStyle w:val="14"/>
              <w:spacing w:before="152" w:line="276" w:lineRule="auto"/>
              <w:ind w:left="1026" w:right="309" w:hanging="689"/>
              <w:rPr>
                <w:sz w:val="24"/>
              </w:rPr>
            </w:pPr>
            <w:r>
              <w:rPr>
                <w:sz w:val="24"/>
              </w:rPr>
              <w:t>The application must scale along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</w:p>
        </w:tc>
      </w:tr>
    </w:tbl>
    <w:p>
      <w:pPr>
        <w:spacing w:after="0" w:line="276" w:lineRule="auto"/>
        <w:rPr>
          <w:sz w:val="24"/>
        </w:rPr>
        <w:sectPr>
          <w:pgSz w:w="12240" w:h="15840"/>
          <w:pgMar w:top="1440" w:right="1080" w:bottom="1000" w:left="1140" w:header="0" w:footer="731" w:gutter="0"/>
          <w:cols w:space="720" w:num="1"/>
        </w:sectPr>
      </w:pPr>
    </w:p>
    <w:p>
      <w:pPr>
        <w:pStyle w:val="2"/>
        <w:ind w:left="1563" w:right="1201"/>
      </w:pPr>
      <w:r>
        <w:t>CHAPTER</w:t>
      </w:r>
      <w:r>
        <w:rPr>
          <w:spacing w:val="-2"/>
        </w:rPr>
        <w:t xml:space="preserve"> </w:t>
      </w:r>
      <w:r>
        <w:t>5</w:t>
      </w:r>
    </w:p>
    <w:p>
      <w:pPr>
        <w:pStyle w:val="3"/>
        <w:ind w:right="1089"/>
      </w:pPr>
      <w:r>
        <w:t>PROJECT</w:t>
      </w:r>
      <w:r>
        <w:rPr>
          <w:spacing w:val="-5"/>
        </w:rPr>
        <w:t xml:space="preserve"> </w:t>
      </w:r>
      <w:r>
        <w:t>DESIGN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4"/>
        <w:numPr>
          <w:ilvl w:val="1"/>
          <w:numId w:val="5"/>
        </w:numPr>
        <w:tabs>
          <w:tab w:val="left" w:pos="706"/>
        </w:tabs>
        <w:spacing w:before="179" w:after="0" w:line="240" w:lineRule="auto"/>
        <w:ind w:left="706" w:right="0" w:hanging="420"/>
        <w:jc w:val="left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</w:t>
      </w:r>
    </w:p>
    <w:p>
      <w:pPr>
        <w:pStyle w:val="8"/>
        <w:rPr>
          <w:b/>
          <w:sz w:val="20"/>
        </w:rPr>
      </w:pPr>
    </w:p>
    <w:p>
      <w:pPr>
        <w:pStyle w:val="8"/>
        <w:spacing w:before="12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1229995</wp:posOffset>
            </wp:positionH>
            <wp:positionV relativeFrom="paragraph">
              <wp:posOffset>125095</wp:posOffset>
            </wp:positionV>
            <wp:extent cx="5372735" cy="27603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959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460" w:right="1080" w:bottom="1000" w:left="1140" w:header="0" w:footer="731" w:gutter="0"/>
          <w:cols w:space="720" w:num="1"/>
        </w:sectPr>
      </w:pPr>
    </w:p>
    <w:p>
      <w:pPr>
        <w:pStyle w:val="13"/>
        <w:numPr>
          <w:ilvl w:val="1"/>
          <w:numId w:val="5"/>
        </w:numPr>
        <w:tabs>
          <w:tab w:val="left" w:pos="706"/>
        </w:tabs>
        <w:spacing w:before="20" w:after="0" w:line="240" w:lineRule="auto"/>
        <w:ind w:left="706" w:right="0" w:hanging="420"/>
        <w:jc w:val="left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ARCHITECTURE</w:t>
      </w:r>
    </w:p>
    <w:p>
      <w:pPr>
        <w:pStyle w:val="8"/>
        <w:rPr>
          <w:b/>
          <w:sz w:val="20"/>
        </w:rPr>
      </w:pPr>
    </w:p>
    <w:p>
      <w:pPr>
        <w:pStyle w:val="8"/>
        <w:spacing w:before="5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1286510</wp:posOffset>
            </wp:positionH>
            <wp:positionV relativeFrom="paragraph">
              <wp:posOffset>106045</wp:posOffset>
            </wp:positionV>
            <wp:extent cx="5270500" cy="72993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776" cy="729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420" w:right="1080" w:bottom="1000" w:left="1140" w:header="0" w:footer="731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13"/>
        </w:rPr>
      </w:pPr>
    </w:p>
    <w:p>
      <w:pPr>
        <w:pStyle w:val="8"/>
        <w:ind w:left="678"/>
        <w:rPr>
          <w:sz w:val="20"/>
        </w:rPr>
      </w:pPr>
      <w:r>
        <w:rPr>
          <w:sz w:val="20"/>
        </w:rPr>
        <w:drawing>
          <wp:inline distT="0" distB="0" distL="0" distR="0">
            <wp:extent cx="5373370" cy="669671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473" cy="66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500" w:right="1080" w:bottom="920" w:left="1140" w:header="0" w:footer="731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18"/>
        </w:rPr>
      </w:pPr>
    </w:p>
    <w:p>
      <w:pPr>
        <w:pStyle w:val="13"/>
        <w:numPr>
          <w:ilvl w:val="1"/>
          <w:numId w:val="5"/>
        </w:numPr>
        <w:tabs>
          <w:tab w:val="left" w:pos="706"/>
        </w:tabs>
        <w:spacing w:before="44" w:after="0" w:line="240" w:lineRule="auto"/>
        <w:ind w:left="706" w:right="0" w:hanging="420"/>
        <w:jc w:val="left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STORIES</w:t>
      </w:r>
    </w:p>
    <w:p>
      <w:pPr>
        <w:pStyle w:val="8"/>
        <w:rPr>
          <w:b/>
          <w:sz w:val="20"/>
        </w:rPr>
      </w:pPr>
    </w:p>
    <w:p>
      <w:pPr>
        <w:pStyle w:val="8"/>
        <w:spacing w:after="1"/>
        <w:rPr>
          <w:b/>
          <w:sz w:val="19"/>
        </w:rPr>
      </w:pPr>
    </w:p>
    <w:tbl>
      <w:tblPr>
        <w:tblStyle w:val="7"/>
        <w:tblW w:w="0" w:type="auto"/>
        <w:tblInd w:w="3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2"/>
        <w:gridCol w:w="1419"/>
        <w:gridCol w:w="991"/>
        <w:gridCol w:w="1678"/>
        <w:gridCol w:w="1306"/>
        <w:gridCol w:w="1269"/>
        <w:gridCol w:w="10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5" w:hRule="atLeast"/>
        </w:trPr>
        <w:tc>
          <w:tcPr>
            <w:tcW w:w="1272" w:type="dxa"/>
          </w:tcPr>
          <w:p>
            <w:pPr>
              <w:pStyle w:val="14"/>
              <w:spacing w:line="265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b/>
                <w:spacing w:val="-2"/>
                <w:sz w:val="22"/>
              </w:rPr>
              <w:t xml:space="preserve"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1419" w:type="dxa"/>
          </w:tcPr>
          <w:p>
            <w:pPr>
              <w:pStyle w:val="14"/>
              <w:ind w:left="107" w:right="84"/>
              <w:rPr>
                <w:b/>
                <w:sz w:val="22"/>
              </w:rPr>
            </w:pPr>
            <w:r>
              <w:rPr>
                <w:b/>
                <w:sz w:val="22"/>
              </w:rPr>
              <w:t>Functional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Requirement</w:t>
            </w:r>
          </w:p>
          <w:p>
            <w:pPr>
              <w:pStyle w:val="14"/>
              <w:spacing w:line="252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(Epic)</w:t>
            </w:r>
          </w:p>
        </w:tc>
        <w:tc>
          <w:tcPr>
            <w:tcW w:w="991" w:type="dxa"/>
          </w:tcPr>
          <w:p>
            <w:pPr>
              <w:pStyle w:val="14"/>
              <w:ind w:left="105" w:right="375"/>
              <w:rPr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Story</w:t>
            </w:r>
          </w:p>
          <w:p>
            <w:pPr>
              <w:pStyle w:val="14"/>
              <w:spacing w:line="252" w:lineRule="exact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Number</w:t>
            </w:r>
          </w:p>
        </w:tc>
        <w:tc>
          <w:tcPr>
            <w:tcW w:w="1678" w:type="dxa"/>
          </w:tcPr>
          <w:p>
            <w:pPr>
              <w:pStyle w:val="14"/>
              <w:ind w:left="107" w:right="445"/>
              <w:rPr>
                <w:b/>
                <w:sz w:val="22"/>
              </w:rPr>
            </w:pPr>
            <w:r>
              <w:rPr>
                <w:b/>
                <w:sz w:val="22"/>
              </w:rPr>
              <w:t>User Story /</w:t>
            </w:r>
            <w:r>
              <w:rPr>
                <w:b/>
                <w:spacing w:val="-47"/>
                <w:sz w:val="22"/>
              </w:rPr>
              <w:t xml:space="preserve"> </w:t>
            </w:r>
            <w:r>
              <w:rPr>
                <w:b/>
                <w:sz w:val="22"/>
              </w:rPr>
              <w:t>Task</w:t>
            </w:r>
          </w:p>
        </w:tc>
        <w:tc>
          <w:tcPr>
            <w:tcW w:w="1306" w:type="dxa"/>
          </w:tcPr>
          <w:p>
            <w:pPr>
              <w:pStyle w:val="14"/>
              <w:ind w:left="107" w:right="117"/>
              <w:rPr>
                <w:b/>
                <w:sz w:val="22"/>
              </w:rPr>
            </w:pPr>
            <w:r>
              <w:rPr>
                <w:b/>
                <w:sz w:val="22"/>
              </w:rPr>
              <w:t>Acceptance</w:t>
            </w:r>
            <w:r>
              <w:rPr>
                <w:b/>
                <w:spacing w:val="-47"/>
                <w:sz w:val="22"/>
              </w:rPr>
              <w:t xml:space="preserve"> </w:t>
            </w:r>
            <w:r>
              <w:rPr>
                <w:b/>
                <w:sz w:val="22"/>
              </w:rPr>
              <w:t>criteria</w:t>
            </w:r>
          </w:p>
        </w:tc>
        <w:tc>
          <w:tcPr>
            <w:tcW w:w="1269" w:type="dxa"/>
          </w:tcPr>
          <w:p>
            <w:pPr>
              <w:pStyle w:val="14"/>
              <w:spacing w:line="265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Priority</w:t>
            </w:r>
          </w:p>
        </w:tc>
        <w:tc>
          <w:tcPr>
            <w:tcW w:w="1082" w:type="dxa"/>
          </w:tcPr>
          <w:p>
            <w:pPr>
              <w:pStyle w:val="14"/>
              <w:spacing w:line="265" w:lineRule="exact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Release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1" w:hRule="atLeast"/>
        </w:trPr>
        <w:tc>
          <w:tcPr>
            <w:tcW w:w="1272" w:type="dxa"/>
          </w:tcPr>
          <w:p>
            <w:pPr>
              <w:pStyle w:val="14"/>
              <w:spacing w:line="244" w:lineRule="auto"/>
              <w:ind w:left="107" w:right="26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Customer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(Mobile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user)</w:t>
            </w:r>
          </w:p>
        </w:tc>
        <w:tc>
          <w:tcPr>
            <w:tcW w:w="1419" w:type="dxa"/>
          </w:tcPr>
          <w:p>
            <w:pPr>
              <w:pStyle w:val="14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Registration</w:t>
            </w:r>
          </w:p>
        </w:tc>
        <w:tc>
          <w:tcPr>
            <w:tcW w:w="991" w:type="dxa"/>
          </w:tcPr>
          <w:p>
            <w:pPr>
              <w:pStyle w:val="14"/>
              <w:ind w:left="1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USN-1</w:t>
            </w:r>
          </w:p>
        </w:tc>
        <w:tc>
          <w:tcPr>
            <w:tcW w:w="1678" w:type="dxa"/>
          </w:tcPr>
          <w:p>
            <w:pPr>
              <w:pStyle w:val="14"/>
              <w:spacing w:line="244" w:lineRule="auto"/>
              <w:ind w:left="107" w:right="161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As a user, I can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sign up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for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application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by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providing my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email address,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password, and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password</w:t>
            </w:r>
          </w:p>
          <w:p>
            <w:pPr>
              <w:pStyle w:val="14"/>
              <w:spacing w:line="205" w:lineRule="exact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confirmation.</w:t>
            </w:r>
          </w:p>
        </w:tc>
        <w:tc>
          <w:tcPr>
            <w:tcW w:w="1306" w:type="dxa"/>
          </w:tcPr>
          <w:p>
            <w:pPr>
              <w:pStyle w:val="14"/>
              <w:spacing w:line="244" w:lineRule="auto"/>
              <w:ind w:left="107" w:right="193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I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can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access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my</w:t>
            </w:r>
            <w:r>
              <w:rPr>
                <w:rFonts w:ascii="Microsoft Sans Serif"/>
                <w:spacing w:val="-50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dashboard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or</w:t>
            </w:r>
            <w:r>
              <w:rPr>
                <w:rFonts w:ascii="Microsoft Sans Serif"/>
                <w:spacing w:val="-1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account.</w:t>
            </w:r>
          </w:p>
        </w:tc>
        <w:tc>
          <w:tcPr>
            <w:tcW w:w="1269" w:type="dxa"/>
          </w:tcPr>
          <w:p>
            <w:pPr>
              <w:pStyle w:val="14"/>
              <w:ind w:left="1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High</w:t>
            </w:r>
          </w:p>
        </w:tc>
        <w:tc>
          <w:tcPr>
            <w:tcW w:w="1082" w:type="dxa"/>
          </w:tcPr>
          <w:p>
            <w:pPr>
              <w:pStyle w:val="14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0" w:hRule="atLeast"/>
        </w:trPr>
        <w:tc>
          <w:tcPr>
            <w:tcW w:w="1272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14"/>
              <w:ind w:left="1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USN-2</w:t>
            </w:r>
          </w:p>
        </w:tc>
        <w:tc>
          <w:tcPr>
            <w:tcW w:w="1678" w:type="dxa"/>
          </w:tcPr>
          <w:p>
            <w:pPr>
              <w:pStyle w:val="14"/>
              <w:spacing w:line="244" w:lineRule="auto"/>
              <w:ind w:left="107" w:right="11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As a user, Once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I've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signed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up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for</w:t>
            </w:r>
            <w:r>
              <w:rPr>
                <w:rFonts w:ascii="Microsoft Sans Serif"/>
                <w:spacing w:val="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application, I'll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get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confirmation</w:t>
            </w:r>
          </w:p>
          <w:p>
            <w:pPr>
              <w:pStyle w:val="14"/>
              <w:spacing w:line="204" w:lineRule="exact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email.</w:t>
            </w:r>
          </w:p>
        </w:tc>
        <w:tc>
          <w:tcPr>
            <w:tcW w:w="1306" w:type="dxa"/>
          </w:tcPr>
          <w:p>
            <w:pPr>
              <w:pStyle w:val="14"/>
              <w:spacing w:line="242" w:lineRule="auto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I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can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get a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w w:val="95"/>
                <w:sz w:val="20"/>
              </w:rPr>
              <w:t>confirmation</w:t>
            </w:r>
            <w:r>
              <w:rPr>
                <w:rFonts w:ascii="Microsoft Sans Serif"/>
                <w:spacing w:val="1"/>
                <w:w w:val="95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email and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confirm</w:t>
            </w:r>
            <w:r>
              <w:rPr>
                <w:rFonts w:ascii="Microsoft Sans Serif"/>
                <w:spacing w:val="4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it.</w:t>
            </w:r>
          </w:p>
        </w:tc>
        <w:tc>
          <w:tcPr>
            <w:tcW w:w="1269" w:type="dxa"/>
          </w:tcPr>
          <w:p>
            <w:pPr>
              <w:pStyle w:val="14"/>
              <w:ind w:left="1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High</w:t>
            </w:r>
          </w:p>
        </w:tc>
        <w:tc>
          <w:tcPr>
            <w:tcW w:w="1082" w:type="dxa"/>
          </w:tcPr>
          <w:p>
            <w:pPr>
              <w:pStyle w:val="14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8" w:hRule="atLeast"/>
        </w:trPr>
        <w:tc>
          <w:tcPr>
            <w:tcW w:w="1272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14"/>
              <w:ind w:left="1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USN-3</w:t>
            </w:r>
          </w:p>
        </w:tc>
        <w:tc>
          <w:tcPr>
            <w:tcW w:w="1678" w:type="dxa"/>
          </w:tcPr>
          <w:p>
            <w:pPr>
              <w:pStyle w:val="14"/>
              <w:spacing w:line="244" w:lineRule="auto"/>
              <w:ind w:left="107" w:right="113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As</w:t>
            </w:r>
            <w:r>
              <w:rPr>
                <w:rFonts w:ascii="Microsoft Sans Serif"/>
                <w:spacing w:val="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user,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Through Gmail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or Twitter, I may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sign up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for</w:t>
            </w:r>
            <w:r>
              <w:rPr>
                <w:rFonts w:ascii="Microsoft Sans Serif"/>
                <w:spacing w:val="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application.</w:t>
            </w:r>
          </w:p>
        </w:tc>
        <w:tc>
          <w:tcPr>
            <w:tcW w:w="1306" w:type="dxa"/>
          </w:tcPr>
          <w:p>
            <w:pPr>
              <w:pStyle w:val="14"/>
              <w:spacing w:line="244" w:lineRule="auto"/>
              <w:ind w:left="107" w:right="21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I may sign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up and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access the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dashboard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using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my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Gmail or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Twitter</w:t>
            </w:r>
          </w:p>
          <w:p>
            <w:pPr>
              <w:pStyle w:val="14"/>
              <w:spacing w:line="202" w:lineRule="exact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accounts.</w:t>
            </w:r>
          </w:p>
        </w:tc>
        <w:tc>
          <w:tcPr>
            <w:tcW w:w="1269" w:type="dxa"/>
          </w:tcPr>
          <w:p>
            <w:pPr>
              <w:pStyle w:val="14"/>
              <w:ind w:left="1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Medium</w:t>
            </w:r>
          </w:p>
        </w:tc>
        <w:tc>
          <w:tcPr>
            <w:tcW w:w="1082" w:type="dxa"/>
          </w:tcPr>
          <w:p>
            <w:pPr>
              <w:pStyle w:val="14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2" w:hRule="atLeast"/>
        </w:trPr>
        <w:tc>
          <w:tcPr>
            <w:tcW w:w="1272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</w:tcPr>
          <w:p>
            <w:pPr>
              <w:pStyle w:val="14"/>
              <w:spacing w:before="2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Login</w:t>
            </w:r>
          </w:p>
        </w:tc>
        <w:tc>
          <w:tcPr>
            <w:tcW w:w="991" w:type="dxa"/>
          </w:tcPr>
          <w:p>
            <w:pPr>
              <w:pStyle w:val="14"/>
              <w:spacing w:before="2"/>
              <w:ind w:left="1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USN-4</w:t>
            </w:r>
          </w:p>
        </w:tc>
        <w:tc>
          <w:tcPr>
            <w:tcW w:w="1678" w:type="dxa"/>
          </w:tcPr>
          <w:p>
            <w:pPr>
              <w:pStyle w:val="14"/>
              <w:spacing w:before="2" w:line="244" w:lineRule="auto"/>
              <w:ind w:left="107" w:right="161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As a user, I can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access</w:t>
            </w:r>
            <w:r>
              <w:rPr>
                <w:rFonts w:ascii="Microsoft Sans Serif"/>
                <w:spacing w:val="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application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by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entering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my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password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and</w:t>
            </w:r>
          </w:p>
          <w:p>
            <w:pPr>
              <w:pStyle w:val="14"/>
              <w:spacing w:line="205" w:lineRule="exact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email.</w:t>
            </w:r>
          </w:p>
        </w:tc>
        <w:tc>
          <w:tcPr>
            <w:tcW w:w="1306" w:type="dxa"/>
          </w:tcPr>
          <w:p>
            <w:pPr>
              <w:pStyle w:val="14"/>
              <w:spacing w:before="2" w:line="242" w:lineRule="auto"/>
              <w:ind w:left="107" w:right="220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I can login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to 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pacing w:val="-1"/>
                <w:sz w:val="20"/>
              </w:rPr>
              <w:t>application</w:t>
            </w:r>
          </w:p>
        </w:tc>
        <w:tc>
          <w:tcPr>
            <w:tcW w:w="1269" w:type="dxa"/>
          </w:tcPr>
          <w:p>
            <w:pPr>
              <w:pStyle w:val="14"/>
              <w:spacing w:before="2"/>
              <w:ind w:left="1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High</w:t>
            </w:r>
          </w:p>
        </w:tc>
        <w:tc>
          <w:tcPr>
            <w:tcW w:w="1082" w:type="dxa"/>
          </w:tcPr>
          <w:p>
            <w:pPr>
              <w:pStyle w:val="14"/>
              <w:spacing w:before="2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0" w:hRule="atLeast"/>
        </w:trPr>
        <w:tc>
          <w:tcPr>
            <w:tcW w:w="1272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</w:tcPr>
          <w:p>
            <w:pPr>
              <w:pStyle w:val="14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Dashboard</w:t>
            </w:r>
          </w:p>
        </w:tc>
        <w:tc>
          <w:tcPr>
            <w:tcW w:w="991" w:type="dxa"/>
          </w:tcPr>
          <w:p>
            <w:pPr>
              <w:pStyle w:val="14"/>
              <w:ind w:left="1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USN-5</w:t>
            </w:r>
          </w:p>
        </w:tc>
        <w:tc>
          <w:tcPr>
            <w:tcW w:w="1678" w:type="dxa"/>
          </w:tcPr>
          <w:p>
            <w:pPr>
              <w:pStyle w:val="14"/>
              <w:spacing w:line="242" w:lineRule="auto"/>
              <w:ind w:left="107" w:right="2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Visit</w:t>
            </w:r>
            <w:r>
              <w:rPr>
                <w:rFonts w:ascii="Microsoft Sans Serif"/>
                <w:spacing w:val="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dashboard and</w:t>
            </w:r>
            <w:r>
              <w:rPr>
                <w:rFonts w:ascii="Microsoft Sans Serif"/>
                <w:spacing w:val="-5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look</w:t>
            </w:r>
            <w:r>
              <w:rPr>
                <w:rFonts w:ascii="Microsoft Sans Serif"/>
                <w:spacing w:val="4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at 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information</w:t>
            </w:r>
          </w:p>
          <w:p>
            <w:pPr>
              <w:pStyle w:val="14"/>
              <w:spacing w:line="230" w:lineRule="atLeast"/>
              <w:ind w:left="107" w:right="36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regarding</w:t>
            </w:r>
            <w:r>
              <w:rPr>
                <w:rFonts w:ascii="Microsoft Sans Serif"/>
                <w:spacing w:val="-1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our</w:t>
            </w:r>
            <w:r>
              <w:rPr>
                <w:rFonts w:ascii="Microsoft Sans Serif"/>
                <w:spacing w:val="-50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project.</w:t>
            </w:r>
          </w:p>
        </w:tc>
        <w:tc>
          <w:tcPr>
            <w:tcW w:w="1306" w:type="dxa"/>
          </w:tcPr>
          <w:p>
            <w:pPr>
              <w:pStyle w:val="14"/>
              <w:spacing w:line="242" w:lineRule="auto"/>
              <w:ind w:left="107" w:right="38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The front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page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is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user-</w:t>
            </w:r>
          </w:p>
          <w:p>
            <w:pPr>
              <w:pStyle w:val="14"/>
              <w:spacing w:before="3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friendly,</w:t>
            </w:r>
            <w:r>
              <w:rPr>
                <w:rFonts w:ascii="Microsoft Sans Serif"/>
                <w:spacing w:val="-5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and</w:t>
            </w:r>
          </w:p>
          <w:p>
            <w:pPr>
              <w:pStyle w:val="14"/>
              <w:spacing w:line="230" w:lineRule="atLeast"/>
              <w:ind w:left="107" w:right="11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I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can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read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pacing w:val="-1"/>
                <w:sz w:val="20"/>
              </w:rPr>
              <w:t>instructions.</w:t>
            </w:r>
          </w:p>
        </w:tc>
        <w:tc>
          <w:tcPr>
            <w:tcW w:w="1269" w:type="dxa"/>
          </w:tcPr>
          <w:p>
            <w:pPr>
              <w:pStyle w:val="14"/>
              <w:ind w:left="1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Low</w:t>
            </w:r>
          </w:p>
        </w:tc>
        <w:tc>
          <w:tcPr>
            <w:tcW w:w="1082" w:type="dxa"/>
          </w:tcPr>
          <w:p>
            <w:pPr>
              <w:pStyle w:val="14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0" w:hRule="atLeast"/>
        </w:trPr>
        <w:tc>
          <w:tcPr>
            <w:tcW w:w="1272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</w:tcPr>
          <w:p>
            <w:pPr>
              <w:pStyle w:val="14"/>
              <w:spacing w:line="244" w:lineRule="auto"/>
              <w:ind w:left="107" w:right="653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1"/>
                <w:sz w:val="20"/>
              </w:rPr>
              <w:t>Upload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Image</w:t>
            </w:r>
          </w:p>
        </w:tc>
        <w:tc>
          <w:tcPr>
            <w:tcW w:w="991" w:type="dxa"/>
          </w:tcPr>
          <w:p>
            <w:pPr>
              <w:pStyle w:val="14"/>
              <w:ind w:left="1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USN-6</w:t>
            </w:r>
          </w:p>
        </w:tc>
        <w:tc>
          <w:tcPr>
            <w:tcW w:w="1678" w:type="dxa"/>
          </w:tcPr>
          <w:p>
            <w:pPr>
              <w:pStyle w:val="14"/>
              <w:spacing w:line="244" w:lineRule="auto"/>
              <w:ind w:left="107" w:right="9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As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 user,</w:t>
            </w:r>
            <w:r>
              <w:rPr>
                <w:rFonts w:ascii="Microsoft Sans Serif"/>
                <w:spacing w:val="4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am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able to</w:t>
            </w:r>
            <w:r>
              <w:rPr>
                <w:rFonts w:ascii="Microsoft Sans Serif"/>
                <w:spacing w:val="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upload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digital</w:t>
            </w:r>
            <w:r>
              <w:rPr>
                <w:rFonts w:ascii="Microsoft Sans Serif"/>
                <w:spacing w:val="-14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document</w:t>
            </w:r>
            <w:r>
              <w:rPr>
                <w:rFonts w:ascii="Microsoft Sans Serif"/>
                <w:spacing w:val="-50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photos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to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application.</w:t>
            </w:r>
          </w:p>
        </w:tc>
        <w:tc>
          <w:tcPr>
            <w:tcW w:w="1306" w:type="dxa"/>
          </w:tcPr>
          <w:p>
            <w:pPr>
              <w:pStyle w:val="14"/>
              <w:spacing w:line="244" w:lineRule="auto"/>
              <w:ind w:left="107" w:right="16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As a user, I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can enter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digital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document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photos into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</w:p>
          <w:p>
            <w:pPr>
              <w:pStyle w:val="14"/>
              <w:spacing w:line="204" w:lineRule="exact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application.</w:t>
            </w:r>
          </w:p>
        </w:tc>
        <w:tc>
          <w:tcPr>
            <w:tcW w:w="1269" w:type="dxa"/>
          </w:tcPr>
          <w:p>
            <w:pPr>
              <w:pStyle w:val="14"/>
              <w:ind w:left="1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High</w:t>
            </w:r>
          </w:p>
        </w:tc>
        <w:tc>
          <w:tcPr>
            <w:tcW w:w="1082" w:type="dxa"/>
          </w:tcPr>
          <w:p>
            <w:pPr>
              <w:pStyle w:val="14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Sprint-3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 w:hRule="atLeast"/>
        </w:trPr>
        <w:tc>
          <w:tcPr>
            <w:tcW w:w="1272" w:type="dxa"/>
          </w:tcPr>
          <w:p>
            <w:pPr>
              <w:pStyle w:val="14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</w:tcPr>
          <w:p>
            <w:pPr>
              <w:pStyle w:val="14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Predict</w:t>
            </w:r>
          </w:p>
        </w:tc>
        <w:tc>
          <w:tcPr>
            <w:tcW w:w="991" w:type="dxa"/>
          </w:tcPr>
          <w:p>
            <w:pPr>
              <w:pStyle w:val="14"/>
              <w:ind w:left="1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USN-7</w:t>
            </w:r>
          </w:p>
        </w:tc>
        <w:tc>
          <w:tcPr>
            <w:tcW w:w="1678" w:type="dxa"/>
          </w:tcPr>
          <w:p>
            <w:pPr>
              <w:pStyle w:val="14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As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 user,</w:t>
            </w:r>
            <w:r>
              <w:rPr>
                <w:rFonts w:ascii="Microsoft Sans Serif"/>
                <w:spacing w:val="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can</w:t>
            </w:r>
          </w:p>
          <w:p>
            <w:pPr>
              <w:pStyle w:val="14"/>
              <w:spacing w:line="220" w:lineRule="atLeast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able to</w:t>
            </w:r>
            <w:r>
              <w:rPr>
                <w:rFonts w:ascii="Microsoft Sans Serif"/>
                <w:spacing w:val="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get</w:t>
            </w:r>
            <w:r>
              <w:rPr>
                <w:rFonts w:ascii="Microsoft Sans Serif"/>
                <w:spacing w:val="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pacing w:val="-1"/>
                <w:sz w:val="20"/>
              </w:rPr>
              <w:t>recognised</w:t>
            </w:r>
            <w:r>
              <w:rPr>
                <w:rFonts w:ascii="Microsoft Sans Serif"/>
                <w:spacing w:val="-1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digit</w:t>
            </w:r>
          </w:p>
        </w:tc>
        <w:tc>
          <w:tcPr>
            <w:tcW w:w="1306" w:type="dxa"/>
          </w:tcPr>
          <w:p>
            <w:pPr>
              <w:pStyle w:val="14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From</w:t>
            </w:r>
            <w:r>
              <w:rPr>
                <w:rFonts w:ascii="Microsoft Sans Serif"/>
                <w:spacing w:val="-7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digital</w:t>
            </w:r>
          </w:p>
          <w:p>
            <w:pPr>
              <w:pStyle w:val="14"/>
              <w:spacing w:line="220" w:lineRule="atLeast"/>
              <w:ind w:left="107" w:right="11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documents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or</w:t>
            </w:r>
            <w:r>
              <w:rPr>
                <w:rFonts w:ascii="Microsoft Sans Serif"/>
                <w:spacing w:val="-8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images,</w:t>
            </w:r>
            <w:r>
              <w:rPr>
                <w:rFonts w:ascii="Microsoft Sans Serif"/>
                <w:spacing w:val="-7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</w:t>
            </w:r>
          </w:p>
        </w:tc>
        <w:tc>
          <w:tcPr>
            <w:tcW w:w="1269" w:type="dxa"/>
          </w:tcPr>
          <w:p>
            <w:pPr>
              <w:pStyle w:val="14"/>
              <w:ind w:left="1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High</w:t>
            </w:r>
          </w:p>
        </w:tc>
        <w:tc>
          <w:tcPr>
            <w:tcW w:w="1082" w:type="dxa"/>
          </w:tcPr>
          <w:p>
            <w:pPr>
              <w:pStyle w:val="14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Sprint-3</w:t>
            </w:r>
          </w:p>
        </w:tc>
      </w:tr>
    </w:tbl>
    <w:p>
      <w:pPr>
        <w:spacing w:after="0"/>
        <w:rPr>
          <w:rFonts w:ascii="Microsoft Sans Serif"/>
          <w:sz w:val="20"/>
        </w:rPr>
        <w:sectPr>
          <w:pgSz w:w="12240" w:h="15840"/>
          <w:pgMar w:top="1500" w:right="1080" w:bottom="920" w:left="1140" w:header="0" w:footer="731" w:gutter="0"/>
          <w:cols w:space="720" w:num="1"/>
        </w:sectPr>
      </w:pPr>
    </w:p>
    <w:tbl>
      <w:tblPr>
        <w:tblStyle w:val="7"/>
        <w:tblW w:w="0" w:type="auto"/>
        <w:tblInd w:w="3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2"/>
        <w:gridCol w:w="1419"/>
        <w:gridCol w:w="991"/>
        <w:gridCol w:w="1678"/>
        <w:gridCol w:w="1306"/>
        <w:gridCol w:w="1269"/>
        <w:gridCol w:w="10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9" w:hRule="atLeast"/>
        </w:trPr>
        <w:tc>
          <w:tcPr>
            <w:tcW w:w="1272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678" w:type="dxa"/>
          </w:tcPr>
          <w:p>
            <w:pPr>
              <w:pStyle w:val="14"/>
              <w:spacing w:line="244" w:lineRule="auto"/>
              <w:ind w:left="107" w:right="26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as output from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images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of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digital</w:t>
            </w:r>
          </w:p>
          <w:p>
            <w:pPr>
              <w:pStyle w:val="14"/>
              <w:spacing w:line="228" w:lineRule="exact"/>
              <w:ind w:left="107" w:right="331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documents or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images</w:t>
            </w:r>
          </w:p>
        </w:tc>
        <w:tc>
          <w:tcPr>
            <w:tcW w:w="1306" w:type="dxa"/>
          </w:tcPr>
          <w:p>
            <w:pPr>
              <w:pStyle w:val="14"/>
              <w:spacing w:line="244" w:lineRule="auto"/>
              <w:ind w:left="107" w:right="11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may access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identified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digits.</w:t>
            </w:r>
          </w:p>
        </w:tc>
        <w:tc>
          <w:tcPr>
            <w:tcW w:w="1269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0" w:hRule="atLeast"/>
        </w:trPr>
        <w:tc>
          <w:tcPr>
            <w:tcW w:w="1272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</w:tcPr>
          <w:p>
            <w:pPr>
              <w:pStyle w:val="14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</w:tcPr>
          <w:p>
            <w:pPr>
              <w:pStyle w:val="14"/>
              <w:ind w:left="1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USN-8</w:t>
            </w:r>
          </w:p>
        </w:tc>
        <w:tc>
          <w:tcPr>
            <w:tcW w:w="1678" w:type="dxa"/>
          </w:tcPr>
          <w:p>
            <w:pPr>
              <w:pStyle w:val="14"/>
              <w:spacing w:line="244" w:lineRule="auto"/>
              <w:ind w:left="107" w:right="25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As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 user,</w:t>
            </w:r>
            <w:r>
              <w:rPr>
                <w:rFonts w:ascii="Microsoft Sans Serif"/>
                <w:spacing w:val="4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In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order to obtain</w:t>
            </w:r>
            <w:r>
              <w:rPr>
                <w:rFonts w:ascii="Microsoft Sans Serif"/>
                <w:spacing w:val="-5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 output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as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accurate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as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possible, I will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train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and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test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input.</w:t>
            </w:r>
          </w:p>
        </w:tc>
        <w:tc>
          <w:tcPr>
            <w:tcW w:w="1306" w:type="dxa"/>
          </w:tcPr>
          <w:p>
            <w:pPr>
              <w:pStyle w:val="14"/>
              <w:spacing w:line="244" w:lineRule="auto"/>
              <w:ind w:left="107" w:right="130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I am able to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test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and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train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application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till 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results are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as</w:t>
            </w:r>
            <w:r>
              <w:rPr>
                <w:rFonts w:ascii="Microsoft Sans Serif"/>
                <w:spacing w:val="-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accurate</w:t>
            </w:r>
          </w:p>
          <w:p>
            <w:pPr>
              <w:pStyle w:val="14"/>
              <w:spacing w:line="204" w:lineRule="exact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as</w:t>
            </w:r>
            <w:r>
              <w:rPr>
                <w:rFonts w:ascii="Microsoft Sans Serif"/>
                <w:spacing w:val="-5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possible.</w:t>
            </w:r>
          </w:p>
        </w:tc>
        <w:tc>
          <w:tcPr>
            <w:tcW w:w="1269" w:type="dxa"/>
          </w:tcPr>
          <w:p>
            <w:pPr>
              <w:pStyle w:val="14"/>
              <w:ind w:left="1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Medium</w:t>
            </w:r>
          </w:p>
        </w:tc>
        <w:tc>
          <w:tcPr>
            <w:tcW w:w="1082" w:type="dxa"/>
          </w:tcPr>
          <w:p>
            <w:pPr>
              <w:pStyle w:val="14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Sprint-4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0" w:hRule="atLeast"/>
        </w:trPr>
        <w:tc>
          <w:tcPr>
            <w:tcW w:w="1272" w:type="dxa"/>
          </w:tcPr>
          <w:p>
            <w:pPr>
              <w:pStyle w:val="14"/>
              <w:spacing w:line="244" w:lineRule="auto"/>
              <w:ind w:left="107" w:right="1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Customer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(Web</w:t>
            </w:r>
            <w:r>
              <w:rPr>
                <w:rFonts w:ascii="Microsoft Sans Serif"/>
                <w:spacing w:val="-10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user)</w:t>
            </w:r>
          </w:p>
        </w:tc>
        <w:tc>
          <w:tcPr>
            <w:tcW w:w="1419" w:type="dxa"/>
          </w:tcPr>
          <w:p>
            <w:pPr>
              <w:pStyle w:val="14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Login</w:t>
            </w:r>
          </w:p>
        </w:tc>
        <w:tc>
          <w:tcPr>
            <w:tcW w:w="991" w:type="dxa"/>
          </w:tcPr>
          <w:p>
            <w:pPr>
              <w:pStyle w:val="14"/>
              <w:ind w:left="1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USN-9</w:t>
            </w:r>
          </w:p>
        </w:tc>
        <w:tc>
          <w:tcPr>
            <w:tcW w:w="1678" w:type="dxa"/>
          </w:tcPr>
          <w:p>
            <w:pPr>
              <w:pStyle w:val="14"/>
              <w:spacing w:line="244" w:lineRule="auto"/>
              <w:ind w:left="107" w:right="15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As</w:t>
            </w:r>
            <w:r>
              <w:rPr>
                <w:rFonts w:ascii="Microsoft Sans Serif"/>
                <w:spacing w:val="2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user,</w:t>
            </w:r>
            <w:r>
              <w:rPr>
                <w:rFonts w:ascii="Microsoft Sans Serif"/>
                <w:spacing w:val="5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By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entering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my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email and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password,</w:t>
            </w:r>
            <w:r>
              <w:rPr>
                <w:rFonts w:ascii="Microsoft Sans Serif"/>
                <w:spacing w:val="-7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</w:t>
            </w:r>
            <w:r>
              <w:rPr>
                <w:rFonts w:ascii="Microsoft Sans Serif"/>
                <w:spacing w:val="-5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can</w:t>
            </w:r>
          </w:p>
          <w:p>
            <w:pPr>
              <w:pStyle w:val="14"/>
              <w:spacing w:line="228" w:lineRule="exact"/>
              <w:ind w:left="107" w:right="44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w w:val="95"/>
                <w:sz w:val="20"/>
              </w:rPr>
              <w:t>application.</w:t>
            </w:r>
          </w:p>
        </w:tc>
        <w:tc>
          <w:tcPr>
            <w:tcW w:w="1306" w:type="dxa"/>
          </w:tcPr>
          <w:p>
            <w:pPr>
              <w:pStyle w:val="14"/>
              <w:spacing w:line="244" w:lineRule="auto"/>
              <w:ind w:left="107" w:right="22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I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can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access my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account</w:t>
            </w:r>
          </w:p>
        </w:tc>
        <w:tc>
          <w:tcPr>
            <w:tcW w:w="1269" w:type="dxa"/>
          </w:tcPr>
          <w:p>
            <w:pPr>
              <w:pStyle w:val="14"/>
              <w:ind w:left="1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Medium</w:t>
            </w:r>
          </w:p>
        </w:tc>
        <w:tc>
          <w:tcPr>
            <w:tcW w:w="1082" w:type="dxa"/>
          </w:tcPr>
          <w:p>
            <w:pPr>
              <w:pStyle w:val="14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Sprint-4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1272" w:type="dxa"/>
          </w:tcPr>
          <w:p>
            <w:pPr>
              <w:pStyle w:val="14"/>
              <w:spacing w:line="230" w:lineRule="exact"/>
              <w:ind w:left="107" w:right="26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Customer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Care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pacing w:val="-1"/>
                <w:sz w:val="20"/>
              </w:rPr>
              <w:t>Executive</w:t>
            </w:r>
          </w:p>
        </w:tc>
        <w:tc>
          <w:tcPr>
            <w:tcW w:w="1419" w:type="dxa"/>
          </w:tcPr>
          <w:p>
            <w:pPr>
              <w:pStyle w:val="14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Dashboard</w:t>
            </w:r>
          </w:p>
        </w:tc>
        <w:tc>
          <w:tcPr>
            <w:tcW w:w="991" w:type="dxa"/>
          </w:tcPr>
          <w:p>
            <w:pPr>
              <w:pStyle w:val="14"/>
              <w:ind w:left="1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USN-10</w:t>
            </w:r>
          </w:p>
        </w:tc>
        <w:tc>
          <w:tcPr>
            <w:tcW w:w="1678" w:type="dxa"/>
          </w:tcPr>
          <w:p>
            <w:pPr>
              <w:pStyle w:val="14"/>
              <w:spacing w:line="244" w:lineRule="auto"/>
              <w:ind w:left="107" w:right="58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Upload</w:t>
            </w:r>
            <w:r>
              <w:rPr>
                <w:rFonts w:ascii="Microsoft Sans Serif"/>
                <w:spacing w:val="-1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image</w:t>
            </w:r>
          </w:p>
        </w:tc>
        <w:tc>
          <w:tcPr>
            <w:tcW w:w="1306" w:type="dxa"/>
          </w:tcPr>
          <w:p>
            <w:pPr>
              <w:pStyle w:val="14"/>
              <w:spacing w:line="230" w:lineRule="exact"/>
              <w:ind w:left="107" w:right="187"/>
              <w:jc w:val="both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Recognize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and get the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output</w:t>
            </w:r>
          </w:p>
        </w:tc>
        <w:tc>
          <w:tcPr>
            <w:tcW w:w="1269" w:type="dxa"/>
          </w:tcPr>
          <w:p>
            <w:pPr>
              <w:pStyle w:val="14"/>
              <w:ind w:left="1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High</w:t>
            </w:r>
          </w:p>
        </w:tc>
        <w:tc>
          <w:tcPr>
            <w:tcW w:w="1082" w:type="dxa"/>
          </w:tcPr>
          <w:p>
            <w:pPr>
              <w:pStyle w:val="14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272" w:type="dxa"/>
          </w:tcPr>
          <w:p>
            <w:pPr>
              <w:pStyle w:val="14"/>
              <w:spacing w:line="230" w:lineRule="exact"/>
              <w:ind w:left="107" w:right="1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w w:val="95"/>
                <w:sz w:val="20"/>
              </w:rPr>
              <w:t>Administrat</w:t>
            </w:r>
            <w:r>
              <w:rPr>
                <w:rFonts w:ascii="Microsoft Sans Serif"/>
                <w:spacing w:val="-48"/>
                <w:w w:val="95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or</w:t>
            </w:r>
          </w:p>
        </w:tc>
        <w:tc>
          <w:tcPr>
            <w:tcW w:w="1419" w:type="dxa"/>
          </w:tcPr>
          <w:p>
            <w:pPr>
              <w:pStyle w:val="14"/>
              <w:ind w:left="10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Security</w:t>
            </w:r>
          </w:p>
        </w:tc>
        <w:tc>
          <w:tcPr>
            <w:tcW w:w="991" w:type="dxa"/>
          </w:tcPr>
          <w:p>
            <w:pPr>
              <w:pStyle w:val="14"/>
              <w:ind w:left="1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USN-11</w:t>
            </w:r>
          </w:p>
        </w:tc>
        <w:tc>
          <w:tcPr>
            <w:tcW w:w="1678" w:type="dxa"/>
          </w:tcPr>
          <w:p>
            <w:pPr>
              <w:pStyle w:val="14"/>
              <w:spacing w:line="230" w:lineRule="exact"/>
              <w:ind w:left="107" w:right="453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Updated the</w:t>
            </w:r>
            <w:r>
              <w:rPr>
                <w:rFonts w:ascii="Microsoft Sans Serif"/>
                <w:spacing w:val="-5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features</w:t>
            </w:r>
          </w:p>
        </w:tc>
        <w:tc>
          <w:tcPr>
            <w:tcW w:w="1306" w:type="dxa"/>
          </w:tcPr>
          <w:p>
            <w:pPr>
              <w:pStyle w:val="14"/>
              <w:spacing w:line="230" w:lineRule="exact"/>
              <w:ind w:left="107" w:right="1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Checking</w:t>
            </w:r>
            <w:r>
              <w:rPr>
                <w:rFonts w:ascii="Microsoft Sans Serif"/>
                <w:spacing w:val="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the</w:t>
            </w:r>
            <w:r>
              <w:rPr>
                <w:rFonts w:ascii="Microsoft Sans Serif"/>
                <w:spacing w:val="-1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security</w:t>
            </w:r>
          </w:p>
        </w:tc>
        <w:tc>
          <w:tcPr>
            <w:tcW w:w="1269" w:type="dxa"/>
          </w:tcPr>
          <w:p>
            <w:pPr>
              <w:pStyle w:val="14"/>
              <w:ind w:left="10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Medium</w:t>
            </w:r>
          </w:p>
        </w:tc>
        <w:tc>
          <w:tcPr>
            <w:tcW w:w="1082" w:type="dxa"/>
          </w:tcPr>
          <w:p>
            <w:pPr>
              <w:pStyle w:val="14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Sprint-1</w:t>
            </w:r>
          </w:p>
        </w:tc>
      </w:tr>
    </w:tbl>
    <w:p>
      <w:pPr>
        <w:spacing w:after="0"/>
        <w:rPr>
          <w:rFonts w:ascii="Microsoft Sans Serif"/>
          <w:sz w:val="20"/>
        </w:rPr>
        <w:sectPr>
          <w:pgSz w:w="12240" w:h="15840"/>
          <w:pgMar w:top="1440" w:right="1080" w:bottom="920" w:left="1140" w:header="0" w:footer="731" w:gutter="0"/>
          <w:cols w:space="720" w:num="1"/>
        </w:sectPr>
      </w:pPr>
    </w:p>
    <w:p>
      <w:pPr>
        <w:pStyle w:val="2"/>
      </w:pPr>
      <w:r>
        <w:t>CHAPTER</w:t>
      </w:r>
    </w:p>
    <w:p>
      <w:pPr>
        <w:pStyle w:val="8"/>
        <w:spacing w:before="9"/>
        <w:rPr>
          <w:b/>
          <w:sz w:val="37"/>
        </w:rPr>
      </w:pPr>
    </w:p>
    <w:p>
      <w:pPr>
        <w:spacing w:before="0"/>
        <w:ind w:left="0" w:right="42" w:firstLine="0"/>
        <w:jc w:val="center"/>
        <w:rPr>
          <w:b/>
          <w:sz w:val="48"/>
        </w:rPr>
      </w:pPr>
      <w:r>
        <w:rPr>
          <w:b/>
          <w:sz w:val="48"/>
        </w:rPr>
        <w:t>6</w:t>
      </w:r>
    </w:p>
    <w:p>
      <w:pPr>
        <w:pStyle w:val="3"/>
        <w:spacing w:before="81"/>
        <w:ind w:left="1038"/>
      </w:pPr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SCHEDULING</w:t>
      </w:r>
    </w:p>
    <w:p>
      <w:pPr>
        <w:pStyle w:val="8"/>
        <w:rPr>
          <w:b/>
          <w:sz w:val="40"/>
        </w:rPr>
      </w:pPr>
    </w:p>
    <w:p>
      <w:pPr>
        <w:pStyle w:val="8"/>
        <w:spacing w:before="7"/>
        <w:rPr>
          <w:b/>
          <w:sz w:val="54"/>
        </w:rPr>
      </w:pPr>
    </w:p>
    <w:p>
      <w:pPr>
        <w:pStyle w:val="13"/>
        <w:numPr>
          <w:ilvl w:val="1"/>
          <w:numId w:val="6"/>
        </w:numPr>
        <w:tabs>
          <w:tab w:val="left" w:pos="706"/>
        </w:tabs>
        <w:spacing w:before="0" w:after="0" w:line="240" w:lineRule="auto"/>
        <w:ind w:left="706" w:right="0" w:hanging="420"/>
        <w:jc w:val="left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 ESTIMATION</w:t>
      </w:r>
    </w:p>
    <w:p>
      <w:pPr>
        <w:pStyle w:val="8"/>
        <w:rPr>
          <w:b/>
          <w:sz w:val="20"/>
        </w:rPr>
      </w:pPr>
    </w:p>
    <w:p>
      <w:pPr>
        <w:pStyle w:val="8"/>
        <w:spacing w:before="10"/>
        <w:rPr>
          <w:b/>
          <w:sz w:val="20"/>
        </w:rPr>
      </w:pPr>
    </w:p>
    <w:tbl>
      <w:tblPr>
        <w:tblStyle w:val="7"/>
        <w:tblW w:w="0" w:type="auto"/>
        <w:tblInd w:w="3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0"/>
        <w:gridCol w:w="1563"/>
        <w:gridCol w:w="1202"/>
        <w:gridCol w:w="1529"/>
        <w:gridCol w:w="1119"/>
        <w:gridCol w:w="1188"/>
        <w:gridCol w:w="14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" w:hRule="atLeast"/>
        </w:trPr>
        <w:tc>
          <w:tcPr>
            <w:tcW w:w="1130" w:type="dxa"/>
          </w:tcPr>
          <w:p>
            <w:pPr>
              <w:pStyle w:val="14"/>
              <w:spacing w:line="273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Sprint</w:t>
            </w:r>
          </w:p>
        </w:tc>
        <w:tc>
          <w:tcPr>
            <w:tcW w:w="1563" w:type="dxa"/>
          </w:tcPr>
          <w:p>
            <w:pPr>
              <w:pStyle w:val="14"/>
              <w:spacing w:line="276" w:lineRule="exact"/>
              <w:ind w:left="105" w:right="9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Functional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Requirement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(Epic)</w:t>
            </w:r>
          </w:p>
        </w:tc>
        <w:tc>
          <w:tcPr>
            <w:tcW w:w="1202" w:type="dxa"/>
          </w:tcPr>
          <w:p>
            <w:pPr>
              <w:pStyle w:val="14"/>
              <w:spacing w:line="276" w:lineRule="exact"/>
              <w:ind w:left="108" w:right="2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User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Number</w:t>
            </w:r>
          </w:p>
        </w:tc>
        <w:tc>
          <w:tcPr>
            <w:tcW w:w="1529" w:type="dxa"/>
          </w:tcPr>
          <w:p>
            <w:pPr>
              <w:pStyle w:val="14"/>
              <w:ind w:left="108" w:right="18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User</w:t>
            </w:r>
            <w:r>
              <w:rPr>
                <w:rFonts w:asci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/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Task</w:t>
            </w:r>
          </w:p>
        </w:tc>
        <w:tc>
          <w:tcPr>
            <w:tcW w:w="1119" w:type="dxa"/>
          </w:tcPr>
          <w:p>
            <w:pPr>
              <w:pStyle w:val="14"/>
              <w:ind w:left="108" w:right="34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Points</w:t>
            </w:r>
          </w:p>
        </w:tc>
        <w:tc>
          <w:tcPr>
            <w:tcW w:w="1188" w:type="dxa"/>
          </w:tcPr>
          <w:p>
            <w:pPr>
              <w:pStyle w:val="14"/>
              <w:spacing w:line="273" w:lineRule="exact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Priority</w:t>
            </w:r>
          </w:p>
        </w:tc>
        <w:tc>
          <w:tcPr>
            <w:tcW w:w="1413" w:type="dxa"/>
          </w:tcPr>
          <w:p>
            <w:pPr>
              <w:pStyle w:val="14"/>
              <w:ind w:left="108" w:right="18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Team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7" w:hRule="atLeast"/>
        </w:trPr>
        <w:tc>
          <w:tcPr>
            <w:tcW w:w="1130" w:type="dxa"/>
          </w:tcPr>
          <w:p>
            <w:pPr>
              <w:pStyle w:val="14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Sprint-1</w:t>
            </w:r>
          </w:p>
        </w:tc>
        <w:tc>
          <w:tcPr>
            <w:tcW w:w="1563" w:type="dxa"/>
          </w:tcPr>
          <w:p>
            <w:pPr>
              <w:pStyle w:val="14"/>
              <w:ind w:left="105" w:right="42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Collection</w:t>
            </w:r>
          </w:p>
        </w:tc>
        <w:tc>
          <w:tcPr>
            <w:tcW w:w="1202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USN-1</w:t>
            </w:r>
          </w:p>
        </w:tc>
        <w:tc>
          <w:tcPr>
            <w:tcW w:w="1529" w:type="dxa"/>
          </w:tcPr>
          <w:p>
            <w:pPr>
              <w:pStyle w:val="14"/>
              <w:ind w:left="108" w:right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 a user, 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 collect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dataset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 various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resources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different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handwritings.</w:t>
            </w:r>
          </w:p>
        </w:tc>
        <w:tc>
          <w:tcPr>
            <w:tcW w:w="1119" w:type="dxa"/>
          </w:tcPr>
          <w:p>
            <w:pPr>
              <w:pStyle w:val="14"/>
              <w:spacing w:line="268" w:lineRule="exact"/>
              <w:ind w:right="42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188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Low</w:t>
            </w:r>
          </w:p>
        </w:tc>
        <w:tc>
          <w:tcPr>
            <w:tcW w:w="1413" w:type="dxa"/>
            <w:vAlign w:val="top"/>
          </w:tcPr>
          <w:p>
            <w:pPr>
              <w:spacing w:after="0" w:line="240" w:lineRule="auto"/>
              <w:ind w:left="0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IN"/>
              </w:rPr>
              <w:t>Vigneshkumar,Sanjaykumar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4" w:hRule="atLeast"/>
        </w:trPr>
        <w:tc>
          <w:tcPr>
            <w:tcW w:w="1130" w:type="dxa"/>
          </w:tcPr>
          <w:p>
            <w:pPr>
              <w:pStyle w:val="14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Sprint-1</w:t>
            </w:r>
          </w:p>
        </w:tc>
        <w:tc>
          <w:tcPr>
            <w:tcW w:w="1563" w:type="dxa"/>
          </w:tcPr>
          <w:p>
            <w:pPr>
              <w:pStyle w:val="14"/>
              <w:ind w:left="105" w:right="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Preprocessing</w:t>
            </w:r>
          </w:p>
        </w:tc>
        <w:tc>
          <w:tcPr>
            <w:tcW w:w="1202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USN-2</w:t>
            </w:r>
          </w:p>
        </w:tc>
        <w:tc>
          <w:tcPr>
            <w:tcW w:w="1529" w:type="dxa"/>
          </w:tcPr>
          <w:p>
            <w:pPr>
              <w:pStyle w:val="14"/>
              <w:ind w:left="108" w:right="8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 a user, 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 load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dataset,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handling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missing data,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scaling 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split data into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train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test.</w:t>
            </w:r>
          </w:p>
        </w:tc>
        <w:tc>
          <w:tcPr>
            <w:tcW w:w="1119" w:type="dxa"/>
          </w:tcPr>
          <w:p>
            <w:pPr>
              <w:pStyle w:val="14"/>
              <w:spacing w:line="268" w:lineRule="exact"/>
              <w:ind w:right="42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188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Medium</w:t>
            </w:r>
          </w:p>
        </w:tc>
        <w:tc>
          <w:tcPr>
            <w:tcW w:w="1413" w:type="dxa"/>
            <w:vAlign w:val="top"/>
          </w:tcPr>
          <w:p>
            <w:pPr>
              <w:spacing w:after="0" w:line="240" w:lineRule="auto"/>
              <w:ind w:left="0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IN"/>
              </w:rPr>
              <w:t>pennycuick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6" w:hRule="atLeast"/>
        </w:trPr>
        <w:tc>
          <w:tcPr>
            <w:tcW w:w="1130" w:type="dxa"/>
          </w:tcPr>
          <w:p>
            <w:pPr>
              <w:pStyle w:val="14"/>
              <w:spacing w:line="270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Sprint-2</w:t>
            </w:r>
          </w:p>
        </w:tc>
        <w:tc>
          <w:tcPr>
            <w:tcW w:w="1563" w:type="dxa"/>
          </w:tcPr>
          <w:p>
            <w:pPr>
              <w:pStyle w:val="14"/>
              <w:ind w:left="105" w:right="58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Model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Building</w:t>
            </w:r>
          </w:p>
        </w:tc>
        <w:tc>
          <w:tcPr>
            <w:tcW w:w="1202" w:type="dxa"/>
          </w:tcPr>
          <w:p>
            <w:pPr>
              <w:pStyle w:val="14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USN-3</w:t>
            </w:r>
          </w:p>
        </w:tc>
        <w:tc>
          <w:tcPr>
            <w:tcW w:w="1529" w:type="dxa"/>
          </w:tcPr>
          <w:p>
            <w:pPr>
              <w:pStyle w:val="14"/>
              <w:ind w:left="108" w:right="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 a user, 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 get an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 ML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 which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provides </w:t>
            </w:r>
            <w:r>
              <w:rPr>
                <w:rFonts w:ascii="Times New Roman"/>
                <w:sz w:val="24"/>
              </w:rPr>
              <w:t>high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accuracy of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recognized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handwritten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digit.</w:t>
            </w:r>
          </w:p>
        </w:tc>
        <w:tc>
          <w:tcPr>
            <w:tcW w:w="1119" w:type="dxa"/>
          </w:tcPr>
          <w:p>
            <w:pPr>
              <w:pStyle w:val="14"/>
              <w:spacing w:line="270" w:lineRule="exact"/>
              <w:ind w:right="48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188" w:type="dxa"/>
          </w:tcPr>
          <w:p>
            <w:pPr>
              <w:pStyle w:val="14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413" w:type="dxa"/>
            <w:vAlign w:val="top"/>
          </w:tcPr>
          <w:p>
            <w:pPr>
              <w:spacing w:after="0" w:line="240" w:lineRule="auto"/>
              <w:ind w:left="0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IN"/>
              </w:rPr>
              <w:t>sanjaykumar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9" w:hRule="atLeast"/>
        </w:trPr>
        <w:tc>
          <w:tcPr>
            <w:tcW w:w="1130" w:type="dxa"/>
          </w:tcPr>
          <w:p>
            <w:pPr>
              <w:pStyle w:val="14"/>
              <w:spacing w:line="270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Sprint-2</w:t>
            </w:r>
          </w:p>
        </w:tc>
        <w:tc>
          <w:tcPr>
            <w:tcW w:w="1563" w:type="dxa"/>
          </w:tcPr>
          <w:p>
            <w:pPr>
              <w:pStyle w:val="14"/>
              <w:ind w:left="105" w:right="44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 CNN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layers</w:t>
            </w:r>
          </w:p>
        </w:tc>
        <w:tc>
          <w:tcPr>
            <w:tcW w:w="1202" w:type="dxa"/>
          </w:tcPr>
          <w:p>
            <w:pPr>
              <w:pStyle w:val="14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USN-4</w:t>
            </w:r>
          </w:p>
        </w:tc>
        <w:tc>
          <w:tcPr>
            <w:tcW w:w="1529" w:type="dxa"/>
          </w:tcPr>
          <w:p>
            <w:pPr>
              <w:pStyle w:val="14"/>
              <w:ind w:left="108" w:right="2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Creating the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</w:p>
          <w:p>
            <w:pPr>
              <w:pStyle w:val="14"/>
              <w:spacing w:line="264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</w:tc>
        <w:tc>
          <w:tcPr>
            <w:tcW w:w="1119" w:type="dxa"/>
          </w:tcPr>
          <w:p>
            <w:pPr>
              <w:pStyle w:val="14"/>
              <w:spacing w:line="270" w:lineRule="exact"/>
              <w:ind w:right="48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188" w:type="dxa"/>
          </w:tcPr>
          <w:p>
            <w:pPr>
              <w:pStyle w:val="14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413" w:type="dxa"/>
          </w:tcPr>
          <w:p>
            <w:pPr>
              <w:pStyle w:val="14"/>
              <w:spacing w:line="264" w:lineRule="exact"/>
              <w:ind w:left="108"/>
              <w:rPr>
                <w:rFonts w:hint="default" w:ascii="Times New Roman"/>
                <w:sz w:val="24"/>
                <w:lang w:val="en-IN"/>
              </w:rPr>
            </w:pPr>
            <w:r>
              <w:rPr>
                <w:rFonts w:hint="default" w:ascii="Times New Roman"/>
                <w:sz w:val="24"/>
                <w:lang w:val="en-IN"/>
              </w:rPr>
              <w:t>Vigneshkumar</w:t>
            </w:r>
          </w:p>
        </w:tc>
      </w:tr>
    </w:tbl>
    <w:p>
      <w:pPr>
        <w:spacing w:after="0" w:line="264" w:lineRule="exact"/>
        <w:rPr>
          <w:rFonts w:ascii="Times New Roman"/>
          <w:sz w:val="24"/>
        </w:rPr>
        <w:sectPr>
          <w:pgSz w:w="12240" w:h="15840"/>
          <w:pgMar w:top="740" w:right="1080" w:bottom="920" w:left="1140" w:header="0" w:footer="731" w:gutter="0"/>
          <w:cols w:space="720" w:num="1"/>
        </w:sectPr>
      </w:pPr>
    </w:p>
    <w:tbl>
      <w:tblPr>
        <w:tblStyle w:val="7"/>
        <w:tblW w:w="0" w:type="auto"/>
        <w:tblInd w:w="3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0"/>
        <w:gridCol w:w="1563"/>
        <w:gridCol w:w="1202"/>
        <w:gridCol w:w="1529"/>
        <w:gridCol w:w="1119"/>
        <w:gridCol w:w="1188"/>
        <w:gridCol w:w="148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79" w:hRule="atLeast"/>
        </w:trPr>
        <w:tc>
          <w:tcPr>
            <w:tcW w:w="1130" w:type="dxa"/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  <w:tc>
          <w:tcPr>
            <w:tcW w:w="1563" w:type="dxa"/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  <w:tc>
          <w:tcPr>
            <w:tcW w:w="1202" w:type="dxa"/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  <w:tc>
          <w:tcPr>
            <w:tcW w:w="1529" w:type="dxa"/>
          </w:tcPr>
          <w:p>
            <w:pPr>
              <w:pStyle w:val="14"/>
              <w:ind w:left="108" w:right="15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input,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hidden, 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output </w:t>
            </w:r>
            <w:r>
              <w:rPr>
                <w:rFonts w:ascii="Times New Roman"/>
                <w:sz w:val="24"/>
              </w:rPr>
              <w:t>layers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it.</w:t>
            </w:r>
          </w:p>
        </w:tc>
        <w:tc>
          <w:tcPr>
            <w:tcW w:w="1119" w:type="dxa"/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  <w:tc>
          <w:tcPr>
            <w:tcW w:w="1188" w:type="dxa"/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  <w:tc>
          <w:tcPr>
            <w:tcW w:w="1481" w:type="dxa"/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0" w:hRule="atLeast"/>
        </w:trPr>
        <w:tc>
          <w:tcPr>
            <w:tcW w:w="1130" w:type="dxa"/>
          </w:tcPr>
          <w:p>
            <w:pPr>
              <w:pStyle w:val="14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Sprint-2</w:t>
            </w:r>
          </w:p>
        </w:tc>
        <w:tc>
          <w:tcPr>
            <w:tcW w:w="1563" w:type="dxa"/>
          </w:tcPr>
          <w:p>
            <w:pPr>
              <w:pStyle w:val="14"/>
              <w:ind w:left="105" w:right="40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Compiling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</w:t>
            </w:r>
          </w:p>
        </w:tc>
        <w:tc>
          <w:tcPr>
            <w:tcW w:w="1202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USN-5</w:t>
            </w:r>
          </w:p>
        </w:tc>
        <w:tc>
          <w:tcPr>
            <w:tcW w:w="1529" w:type="dxa"/>
          </w:tcPr>
          <w:p>
            <w:pPr>
              <w:pStyle w:val="14"/>
              <w:ind w:left="108" w:right="1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both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training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 defined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 model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defined, it's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 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configure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learning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process.</w:t>
            </w:r>
          </w:p>
        </w:tc>
        <w:tc>
          <w:tcPr>
            <w:tcW w:w="1119" w:type="dxa"/>
          </w:tcPr>
          <w:p>
            <w:pPr>
              <w:pStyle w:val="14"/>
              <w:spacing w:line="268" w:lineRule="exact"/>
              <w:ind w:lef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188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Medium</w:t>
            </w:r>
          </w:p>
        </w:tc>
        <w:tc>
          <w:tcPr>
            <w:tcW w:w="1481" w:type="dxa"/>
            <w:vAlign w:val="top"/>
          </w:tcPr>
          <w:p>
            <w:pPr>
              <w:spacing w:after="0" w:line="240" w:lineRule="auto"/>
              <w:ind w:left="0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IN"/>
              </w:rPr>
              <w:t>Sanjaykumar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1130" w:type="dxa"/>
          </w:tcPr>
          <w:p>
            <w:pPr>
              <w:pStyle w:val="14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Sprint-2</w:t>
            </w:r>
          </w:p>
        </w:tc>
        <w:tc>
          <w:tcPr>
            <w:tcW w:w="1563" w:type="dxa"/>
          </w:tcPr>
          <w:p>
            <w:pPr>
              <w:pStyle w:val="14"/>
              <w:ind w:left="105" w:right="28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Train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&amp;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</w:t>
            </w:r>
          </w:p>
        </w:tc>
        <w:tc>
          <w:tcPr>
            <w:tcW w:w="1202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USN-6</w:t>
            </w:r>
          </w:p>
        </w:tc>
        <w:tc>
          <w:tcPr>
            <w:tcW w:w="1529" w:type="dxa"/>
          </w:tcPr>
          <w:p>
            <w:pPr>
              <w:pStyle w:val="14"/>
              <w:ind w:left="108" w:right="1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user,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 train our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 with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our image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dataset.</w:t>
            </w:r>
          </w:p>
        </w:tc>
        <w:tc>
          <w:tcPr>
            <w:tcW w:w="1119" w:type="dxa"/>
          </w:tcPr>
          <w:p>
            <w:pPr>
              <w:pStyle w:val="14"/>
              <w:spacing w:line="268" w:lineRule="exact"/>
              <w:ind w:lef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188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Medium</w:t>
            </w:r>
          </w:p>
        </w:tc>
        <w:tc>
          <w:tcPr>
            <w:tcW w:w="1481" w:type="dxa"/>
            <w:vAlign w:val="top"/>
          </w:tcPr>
          <w:p>
            <w:pPr>
              <w:spacing w:after="0" w:line="240" w:lineRule="auto"/>
              <w:ind w:left="0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IN"/>
              </w:rPr>
              <w:t>Umamaheswaran,Pennycuick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88" w:hRule="atLeast"/>
        </w:trPr>
        <w:tc>
          <w:tcPr>
            <w:tcW w:w="1130" w:type="dxa"/>
          </w:tcPr>
          <w:p>
            <w:pPr>
              <w:pStyle w:val="14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Sprint-2</w:t>
            </w:r>
          </w:p>
        </w:tc>
        <w:tc>
          <w:tcPr>
            <w:tcW w:w="1563" w:type="dxa"/>
          </w:tcPr>
          <w:p>
            <w:pPr>
              <w:pStyle w:val="14"/>
              <w:ind w:left="105" w:right="6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Save the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</w:t>
            </w:r>
          </w:p>
        </w:tc>
        <w:tc>
          <w:tcPr>
            <w:tcW w:w="1202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USN-7</w:t>
            </w:r>
          </w:p>
        </w:tc>
        <w:tc>
          <w:tcPr>
            <w:tcW w:w="1529" w:type="dxa"/>
          </w:tcPr>
          <w:p>
            <w:pPr>
              <w:pStyle w:val="14"/>
              <w:ind w:left="108" w:right="9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 a user, the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 is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saved &amp;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integrated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 an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android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 web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 in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order 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predict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something.</w:t>
            </w:r>
          </w:p>
        </w:tc>
        <w:tc>
          <w:tcPr>
            <w:tcW w:w="1119" w:type="dxa"/>
          </w:tcPr>
          <w:p>
            <w:pPr>
              <w:pStyle w:val="14"/>
              <w:spacing w:line="268" w:lineRule="exact"/>
              <w:ind w:lef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188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Low</w:t>
            </w:r>
          </w:p>
        </w:tc>
        <w:tc>
          <w:tcPr>
            <w:tcW w:w="1481" w:type="dxa"/>
            <w:vAlign w:val="top"/>
          </w:tcPr>
          <w:p>
            <w:pPr>
              <w:spacing w:after="0" w:line="240" w:lineRule="auto"/>
              <w:ind w:left="0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IN"/>
              </w:rPr>
              <w:t>Sanjaykumar,Vigneshkumar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8" w:hRule="atLeast"/>
        </w:trPr>
        <w:tc>
          <w:tcPr>
            <w:tcW w:w="1130" w:type="dxa"/>
          </w:tcPr>
          <w:p>
            <w:pPr>
              <w:pStyle w:val="14"/>
              <w:spacing w:line="270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Sprint-3</w:t>
            </w:r>
          </w:p>
        </w:tc>
        <w:tc>
          <w:tcPr>
            <w:tcW w:w="1563" w:type="dxa"/>
          </w:tcPr>
          <w:p>
            <w:pPr>
              <w:pStyle w:val="14"/>
              <w:spacing w:line="237" w:lineRule="auto"/>
              <w:ind w:left="105" w:right="2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Building UI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</w:t>
            </w:r>
          </w:p>
        </w:tc>
        <w:tc>
          <w:tcPr>
            <w:tcW w:w="1202" w:type="dxa"/>
          </w:tcPr>
          <w:p>
            <w:pPr>
              <w:pStyle w:val="14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USN-8</w:t>
            </w:r>
          </w:p>
        </w:tc>
        <w:tc>
          <w:tcPr>
            <w:tcW w:w="1529" w:type="dxa"/>
          </w:tcPr>
          <w:p>
            <w:pPr>
              <w:pStyle w:val="14"/>
              <w:ind w:left="108" w:right="1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 a user, 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 upload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handwritten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digit image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clicking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upload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button.</w:t>
            </w:r>
          </w:p>
        </w:tc>
        <w:tc>
          <w:tcPr>
            <w:tcW w:w="1119" w:type="dxa"/>
          </w:tcPr>
          <w:p>
            <w:pPr>
              <w:pStyle w:val="14"/>
              <w:spacing w:line="270" w:lineRule="exact"/>
              <w:ind w:lef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188" w:type="dxa"/>
          </w:tcPr>
          <w:p>
            <w:pPr>
              <w:pStyle w:val="14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481" w:type="dxa"/>
            <w:vAlign w:val="top"/>
          </w:tcPr>
          <w:p>
            <w:pPr>
              <w:spacing w:after="0" w:line="240" w:lineRule="auto"/>
              <w:ind w:left="0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IN"/>
              </w:rPr>
              <w:t>Vigneshkumar</w:t>
            </w:r>
          </w:p>
        </w:tc>
      </w:tr>
    </w:tbl>
    <w:p>
      <w:pPr>
        <w:spacing w:after="0"/>
        <w:rPr>
          <w:rFonts w:ascii="Times New Roman"/>
          <w:sz w:val="24"/>
        </w:rPr>
        <w:sectPr>
          <w:pgSz w:w="12240" w:h="15840"/>
          <w:pgMar w:top="1440" w:right="1080" w:bottom="920" w:left="1140" w:header="0" w:footer="731" w:gutter="0"/>
          <w:cols w:space="720" w:num="1"/>
        </w:sectPr>
      </w:pPr>
    </w:p>
    <w:p>
      <w:pPr>
        <w:pStyle w:val="2"/>
      </w:pPr>
      <w:r>
        <w:t>CHAPTER</w:t>
      </w:r>
    </w:p>
    <w:p>
      <w:pPr>
        <w:pStyle w:val="8"/>
        <w:rPr>
          <w:b/>
          <w:sz w:val="20"/>
        </w:rPr>
      </w:pPr>
    </w:p>
    <w:p>
      <w:pPr>
        <w:pStyle w:val="8"/>
        <w:spacing w:before="10"/>
        <w:rPr>
          <w:b/>
          <w:sz w:val="17"/>
        </w:rPr>
      </w:pPr>
    </w:p>
    <w:tbl>
      <w:tblPr>
        <w:tblStyle w:val="7"/>
        <w:tblW w:w="0" w:type="auto"/>
        <w:tblInd w:w="3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0"/>
        <w:gridCol w:w="1563"/>
        <w:gridCol w:w="1202"/>
        <w:gridCol w:w="1529"/>
        <w:gridCol w:w="1119"/>
        <w:gridCol w:w="1188"/>
        <w:gridCol w:w="14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1" w:hRule="atLeast"/>
        </w:trPr>
        <w:tc>
          <w:tcPr>
            <w:tcW w:w="1130" w:type="dxa"/>
          </w:tcPr>
          <w:p>
            <w:pPr>
              <w:pStyle w:val="14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Sprint-3</w:t>
            </w:r>
          </w:p>
        </w:tc>
        <w:tc>
          <w:tcPr>
            <w:tcW w:w="1563" w:type="dxa"/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  <w:tc>
          <w:tcPr>
            <w:tcW w:w="1202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USN-9</w:t>
            </w:r>
          </w:p>
        </w:tc>
        <w:tc>
          <w:tcPr>
            <w:tcW w:w="1529" w:type="dxa"/>
          </w:tcPr>
          <w:p>
            <w:pPr>
              <w:pStyle w:val="14"/>
              <w:ind w:left="108" w:right="12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 a user, 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know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details of the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fundamental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usage of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application.</w:t>
            </w:r>
          </w:p>
        </w:tc>
        <w:tc>
          <w:tcPr>
            <w:tcW w:w="1119" w:type="dxa"/>
          </w:tcPr>
          <w:p>
            <w:pPr>
              <w:pStyle w:val="14"/>
              <w:spacing w:line="268" w:lineRule="exact"/>
              <w:ind w:right="48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188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Low</w:t>
            </w:r>
          </w:p>
        </w:tc>
        <w:tc>
          <w:tcPr>
            <w:tcW w:w="1413" w:type="dxa"/>
            <w:vAlign w:val="top"/>
          </w:tcPr>
          <w:p>
            <w:pPr>
              <w:spacing w:after="0" w:line="240" w:lineRule="auto"/>
              <w:ind w:left="0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IN"/>
              </w:rPr>
              <w:t>Sanjaykumar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1130" w:type="dxa"/>
          </w:tcPr>
          <w:p>
            <w:pPr>
              <w:pStyle w:val="14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Sprint-3</w:t>
            </w:r>
          </w:p>
        </w:tc>
        <w:tc>
          <w:tcPr>
            <w:tcW w:w="1563" w:type="dxa"/>
          </w:tcPr>
          <w:p>
            <w:pPr>
              <w:pStyle w:val="14"/>
              <w:rPr>
                <w:rFonts w:ascii="Times New Roman"/>
                <w:sz w:val="24"/>
              </w:rPr>
            </w:pPr>
          </w:p>
        </w:tc>
        <w:tc>
          <w:tcPr>
            <w:tcW w:w="1202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USN-10</w:t>
            </w:r>
          </w:p>
        </w:tc>
        <w:tc>
          <w:tcPr>
            <w:tcW w:w="1529" w:type="dxa"/>
          </w:tcPr>
          <w:p>
            <w:pPr>
              <w:pStyle w:val="14"/>
              <w:ind w:left="108" w:right="2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 a user, I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 see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predicted /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recognized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digits in the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application.</w:t>
            </w:r>
          </w:p>
        </w:tc>
        <w:tc>
          <w:tcPr>
            <w:tcW w:w="1119" w:type="dxa"/>
          </w:tcPr>
          <w:p>
            <w:pPr>
              <w:pStyle w:val="14"/>
              <w:spacing w:line="268" w:lineRule="exact"/>
              <w:ind w:right="48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188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Medium</w:t>
            </w:r>
          </w:p>
        </w:tc>
        <w:tc>
          <w:tcPr>
            <w:tcW w:w="1413" w:type="dxa"/>
            <w:vAlign w:val="top"/>
          </w:tcPr>
          <w:p>
            <w:pPr>
              <w:spacing w:after="0" w:line="240" w:lineRule="auto"/>
              <w:ind w:left="0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IN"/>
              </w:rPr>
              <w:t>Umamaheswaran,Pennycuick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3" w:hRule="atLeast"/>
        </w:trPr>
        <w:tc>
          <w:tcPr>
            <w:tcW w:w="1130" w:type="dxa"/>
          </w:tcPr>
          <w:p>
            <w:pPr>
              <w:pStyle w:val="14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Sprint-4</w:t>
            </w:r>
          </w:p>
        </w:tc>
        <w:tc>
          <w:tcPr>
            <w:tcW w:w="1563" w:type="dxa"/>
          </w:tcPr>
          <w:p>
            <w:pPr>
              <w:pStyle w:val="14"/>
              <w:ind w:left="105" w:right="545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Train the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 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IBM</w:t>
            </w:r>
          </w:p>
        </w:tc>
        <w:tc>
          <w:tcPr>
            <w:tcW w:w="1202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USN-11</w:t>
            </w:r>
          </w:p>
        </w:tc>
        <w:tc>
          <w:tcPr>
            <w:tcW w:w="1529" w:type="dxa"/>
          </w:tcPr>
          <w:p>
            <w:pPr>
              <w:pStyle w:val="14"/>
              <w:ind w:left="108" w:right="1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 a user, 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train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 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IBM 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integrate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flask/Django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 scoring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point.</w:t>
            </w:r>
          </w:p>
        </w:tc>
        <w:tc>
          <w:tcPr>
            <w:tcW w:w="1119" w:type="dxa"/>
          </w:tcPr>
          <w:p>
            <w:pPr>
              <w:pStyle w:val="14"/>
              <w:spacing w:line="268" w:lineRule="exact"/>
              <w:ind w:right="42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188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413" w:type="dxa"/>
            <w:vAlign w:val="top"/>
          </w:tcPr>
          <w:p>
            <w:pPr>
              <w:spacing w:after="0" w:line="240" w:lineRule="auto"/>
              <w:ind w:left="0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IN"/>
              </w:rPr>
              <w:t>Sanjaykumar,Vigneshkumar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3" w:hRule="atLeast"/>
        </w:trPr>
        <w:tc>
          <w:tcPr>
            <w:tcW w:w="1130" w:type="dxa"/>
          </w:tcPr>
          <w:p>
            <w:pPr>
              <w:pStyle w:val="14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Sprint-4</w:t>
            </w:r>
          </w:p>
        </w:tc>
        <w:tc>
          <w:tcPr>
            <w:tcW w:w="1563" w:type="dxa"/>
          </w:tcPr>
          <w:p>
            <w:pPr>
              <w:pStyle w:val="14"/>
              <w:ind w:left="105" w:right="25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Cloud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Deployment</w:t>
            </w:r>
          </w:p>
        </w:tc>
        <w:tc>
          <w:tcPr>
            <w:tcW w:w="1202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USN-12</w:t>
            </w:r>
          </w:p>
        </w:tc>
        <w:tc>
          <w:tcPr>
            <w:tcW w:w="1529" w:type="dxa"/>
          </w:tcPr>
          <w:p>
            <w:pPr>
              <w:pStyle w:val="14"/>
              <w:ind w:left="108" w:right="12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 a user, 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 access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web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make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 of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product from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anywhere.</w:t>
            </w:r>
          </w:p>
        </w:tc>
        <w:tc>
          <w:tcPr>
            <w:tcW w:w="1119" w:type="dxa"/>
          </w:tcPr>
          <w:p>
            <w:pPr>
              <w:pStyle w:val="14"/>
              <w:spacing w:line="268" w:lineRule="exact"/>
              <w:ind w:right="42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188" w:type="dxa"/>
          </w:tcPr>
          <w:p>
            <w:pPr>
              <w:pStyle w:val="14"/>
              <w:spacing w:line="26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413" w:type="dxa"/>
            <w:vAlign w:val="top"/>
          </w:tcPr>
          <w:p>
            <w:pPr>
              <w:spacing w:after="0" w:line="240" w:lineRule="auto"/>
              <w:ind w:left="0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en-IN"/>
              </w:rPr>
              <w:t>Vigneshkumar</w:t>
            </w:r>
          </w:p>
        </w:tc>
      </w:tr>
    </w:tbl>
    <w:p>
      <w:pPr>
        <w:spacing w:after="0"/>
        <w:rPr>
          <w:rFonts w:ascii="Times New Roman"/>
          <w:sz w:val="24"/>
        </w:rPr>
        <w:sectPr>
          <w:pgSz w:w="12240" w:h="15840"/>
          <w:pgMar w:top="740" w:right="1080" w:bottom="920" w:left="1140" w:header="0" w:footer="731" w:gutter="0"/>
          <w:cols w:space="720" w:num="1"/>
        </w:sectPr>
      </w:pPr>
    </w:p>
    <w:p>
      <w:pPr>
        <w:pStyle w:val="8"/>
        <w:spacing w:before="1"/>
        <w:rPr>
          <w:b/>
          <w:sz w:val="20"/>
        </w:rPr>
      </w:pPr>
    </w:p>
    <w:p>
      <w:pPr>
        <w:pStyle w:val="13"/>
        <w:numPr>
          <w:ilvl w:val="1"/>
          <w:numId w:val="6"/>
        </w:numPr>
        <w:tabs>
          <w:tab w:val="left" w:pos="706"/>
        </w:tabs>
        <w:spacing w:before="44" w:after="0" w:line="240" w:lineRule="auto"/>
        <w:ind w:left="706" w:right="0" w:hanging="420"/>
        <w:jc w:val="left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SCHEDULE</w:t>
      </w:r>
    </w:p>
    <w:p>
      <w:pPr>
        <w:pStyle w:val="8"/>
        <w:rPr>
          <w:b/>
          <w:sz w:val="20"/>
        </w:rPr>
      </w:pPr>
    </w:p>
    <w:tbl>
      <w:tblPr>
        <w:tblStyle w:val="10"/>
        <w:tblpPr w:leftFromText="180" w:rightFromText="180" w:vertAnchor="text" w:horzAnchor="page" w:tblpX="112" w:tblpY="748"/>
        <w:tblOverlap w:val="never"/>
        <w:tblW w:w="120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8"/>
        <w:gridCol w:w="1457"/>
        <w:gridCol w:w="1150"/>
        <w:gridCol w:w="1741"/>
        <w:gridCol w:w="1977"/>
        <w:gridCol w:w="1751"/>
        <w:gridCol w:w="2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3" w:hRule="atLeast"/>
          <w:tblHeader/>
        </w:trPr>
        <w:tc>
          <w:tcPr>
            <w:tcW w:w="170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</w:t>
            </w:r>
          </w:p>
        </w:tc>
        <w:tc>
          <w:tcPr>
            <w:tcW w:w="147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 Story Points</w:t>
            </w:r>
          </w:p>
        </w:tc>
        <w:tc>
          <w:tcPr>
            <w:tcW w:w="104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Start Date</w:t>
            </w:r>
          </w:p>
        </w:tc>
        <w:tc>
          <w:tcPr>
            <w:tcW w:w="19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End Date (Planned)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Story Points Completed (as on Planned End Date)</w:t>
            </w:r>
          </w:p>
        </w:tc>
        <w:tc>
          <w:tcPr>
            <w:tcW w:w="2299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Release Date (Actual)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170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Sprint-1</w:t>
            </w:r>
          </w:p>
        </w:tc>
        <w:tc>
          <w:tcPr>
            <w:tcW w:w="147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04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Days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Oct 2022</w:t>
            </w:r>
          </w:p>
        </w:tc>
        <w:tc>
          <w:tcPr>
            <w:tcW w:w="19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 Oct 2022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99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 Oct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170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Sprint-2</w:t>
            </w:r>
          </w:p>
        </w:tc>
        <w:tc>
          <w:tcPr>
            <w:tcW w:w="147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04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Days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 Oct 2022</w:t>
            </w:r>
          </w:p>
        </w:tc>
        <w:tc>
          <w:tcPr>
            <w:tcW w:w="19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 Nov 2022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99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 Nov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170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Sprint-3</w:t>
            </w:r>
          </w:p>
        </w:tc>
        <w:tc>
          <w:tcPr>
            <w:tcW w:w="147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04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Days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 Nov 2022</w:t>
            </w:r>
          </w:p>
        </w:tc>
        <w:tc>
          <w:tcPr>
            <w:tcW w:w="19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Nov 2022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99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Nov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70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  <w:tc>
          <w:tcPr>
            <w:tcW w:w="147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04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Days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 Nov 2022</w:t>
            </w:r>
          </w:p>
        </w:tc>
        <w:tc>
          <w:tcPr>
            <w:tcW w:w="19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Nov 2022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99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Nov 2022</w:t>
            </w:r>
          </w:p>
        </w:tc>
      </w:tr>
    </w:tbl>
    <w:p>
      <w:pPr>
        <w:pStyle w:val="8"/>
        <w:spacing w:before="10"/>
        <w:rPr>
          <w:b/>
          <w:sz w:val="20"/>
        </w:rPr>
      </w:pPr>
    </w:p>
    <w:p>
      <w:pPr>
        <w:spacing w:after="0"/>
        <w:rPr>
          <w:sz w:val="22"/>
        </w:rPr>
        <w:sectPr>
          <w:pgSz w:w="12240" w:h="15840"/>
          <w:pgMar w:top="1500" w:right="1080" w:bottom="1000" w:left="1140" w:header="0" w:footer="731" w:gutter="0"/>
          <w:cols w:space="720" w:num="1"/>
        </w:sectPr>
      </w:pPr>
    </w:p>
    <w:p>
      <w:pPr>
        <w:pStyle w:val="2"/>
      </w:pPr>
      <w:r>
        <w:t>CHAPTER</w:t>
      </w:r>
    </w:p>
    <w:p>
      <w:pPr>
        <w:pStyle w:val="8"/>
        <w:spacing w:before="6"/>
        <w:rPr>
          <w:b/>
          <w:sz w:val="37"/>
        </w:rPr>
      </w:pPr>
    </w:p>
    <w:p>
      <w:pPr>
        <w:spacing w:before="1"/>
        <w:ind w:left="0" w:right="85" w:firstLine="0"/>
        <w:jc w:val="center"/>
        <w:rPr>
          <w:b/>
          <w:sz w:val="48"/>
        </w:rPr>
      </w:pPr>
      <w:r>
        <w:rPr>
          <w:b/>
          <w:sz w:val="48"/>
        </w:rPr>
        <w:t>7</w:t>
      </w:r>
    </w:p>
    <w:p>
      <w:pPr>
        <w:spacing w:before="176"/>
        <w:ind w:left="1411" w:right="1493" w:firstLine="0"/>
        <w:jc w:val="center"/>
        <w:rPr>
          <w:b/>
          <w:sz w:val="40"/>
        </w:rPr>
      </w:pPr>
      <w:r>
        <w:rPr>
          <w:b/>
          <w:sz w:val="40"/>
        </w:rPr>
        <w:t>CODING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&amp;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SOLUTIONING</w:t>
      </w:r>
    </w:p>
    <w:p>
      <w:pPr>
        <w:pStyle w:val="8"/>
        <w:rPr>
          <w:b/>
          <w:sz w:val="11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5731510" cy="2075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1"/>
        <w:rPr>
          <w:b/>
          <w:sz w:val="12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29605" cy="2324735"/>
            <wp:effectExtent l="0" t="0" r="4445" b="18415"/>
            <wp:docPr id="6" name="Picture 6" descr="Screenshot_20221115_12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21115_1216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2"/>
        </w:rPr>
        <w:sectPr>
          <w:pgSz w:w="12240" w:h="15840"/>
          <w:pgMar w:top="740" w:right="1080" w:bottom="1000" w:left="1140" w:header="0" w:footer="731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3" w:after="1"/>
        <w:rPr>
          <w:b/>
          <w:sz w:val="14"/>
        </w:rPr>
      </w:pPr>
    </w:p>
    <w:p>
      <w:pPr>
        <w:pStyle w:val="8"/>
        <w:ind w:left="331"/>
        <w:rPr>
          <w:sz w:val="20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28335" cy="3004820"/>
            <wp:effectExtent l="0" t="0" r="5715" b="5080"/>
            <wp:docPr id="26" name="Picture 26" descr="Screenshot_20221115_12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_20221115_1217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</w:pPr>
    </w:p>
    <w:p>
      <w:pPr>
        <w:spacing w:after="0"/>
        <w:rPr>
          <w:sz w:val="20"/>
        </w:rPr>
      </w:pPr>
    </w:p>
    <w:p>
      <w:pPr>
        <w:spacing w:after="0"/>
        <w:rPr>
          <w:sz w:val="20"/>
        </w:rPr>
      </w:pPr>
    </w:p>
    <w:p>
      <w:pPr>
        <w:spacing w:after="0"/>
        <w:rPr>
          <w:sz w:val="20"/>
        </w:rPr>
      </w:pPr>
    </w:p>
    <w:p>
      <w:pPr>
        <w:spacing w:after="0"/>
        <w:rPr>
          <w:sz w:val="20"/>
        </w:rPr>
      </w:pPr>
    </w:p>
    <w:p>
      <w:pPr>
        <w:spacing w:after="0"/>
        <w:rPr>
          <w:sz w:val="20"/>
        </w:rPr>
      </w:pPr>
    </w:p>
    <w:p>
      <w:pPr>
        <w:spacing w:after="0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500" w:right="1080" w:bottom="920" w:left="1140" w:header="0" w:footer="731" w:gutter="0"/>
          <w:cols w:space="720" w:num="1"/>
        </w:sect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30240" cy="939165"/>
            <wp:effectExtent l="0" t="0" r="3810" b="13335"/>
            <wp:docPr id="28" name="Picture 28" descr="Screenshot_20221115_12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_20221115_1220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b/>
          <w:sz w:val="48"/>
        </w:rPr>
      </w:pPr>
      <w:r>
        <w:t>CHAPTER</w:t>
      </w:r>
      <w:r>
        <w:rPr>
          <w:rFonts w:hint="default"/>
          <w:lang w:val="en-IN"/>
        </w:rPr>
        <w:t xml:space="preserve"> 8</w:t>
      </w:r>
    </w:p>
    <w:p>
      <w:pPr>
        <w:pStyle w:val="3"/>
        <w:spacing w:before="81"/>
        <w:ind w:right="1361"/>
      </w:pPr>
      <w:r>
        <w:t>TESTING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13"/>
        <w:numPr>
          <w:ilvl w:val="1"/>
          <w:numId w:val="7"/>
        </w:numPr>
        <w:tabs>
          <w:tab w:val="left" w:pos="706"/>
        </w:tabs>
        <w:spacing w:before="193" w:after="0" w:line="240" w:lineRule="auto"/>
        <w:ind w:left="706" w:right="0" w:hanging="420"/>
        <w:jc w:val="left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CASES</w:t>
      </w:r>
    </w:p>
    <w:p>
      <w:pPr>
        <w:pStyle w:val="8"/>
        <w:rPr>
          <w:b/>
          <w:sz w:val="20"/>
        </w:rPr>
      </w:pPr>
    </w:p>
    <w:p>
      <w:pPr>
        <w:pStyle w:val="8"/>
        <w:spacing w:before="2"/>
        <w:rPr>
          <w:b/>
          <w:sz w:val="25"/>
        </w:rPr>
      </w:pPr>
    </w:p>
    <w:tbl>
      <w:tblPr>
        <w:tblStyle w:val="7"/>
        <w:tblW w:w="0" w:type="auto"/>
        <w:tblInd w:w="3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82"/>
        <w:gridCol w:w="1062"/>
        <w:gridCol w:w="1359"/>
        <w:gridCol w:w="1463"/>
        <w:gridCol w:w="1862"/>
        <w:gridCol w:w="1561"/>
        <w:gridCol w:w="981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13" w:hRule="atLeast"/>
        </w:trPr>
        <w:tc>
          <w:tcPr>
            <w:tcW w:w="1282" w:type="dxa"/>
            <w:shd w:val="clear" w:color="auto" w:fill="D9D9D9"/>
          </w:tcPr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spacing w:before="189"/>
              <w:ind w:left="90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2"/>
                <w:sz w:val="22"/>
              </w:rPr>
              <w:t xml:space="preserve"> </w:t>
            </w:r>
            <w:r>
              <w:rPr>
                <w:b/>
                <w:sz w:val="22"/>
              </w:rPr>
              <w:t>case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ID</w:t>
            </w:r>
          </w:p>
        </w:tc>
        <w:tc>
          <w:tcPr>
            <w:tcW w:w="1062" w:type="dxa"/>
            <w:shd w:val="clear" w:color="auto" w:fill="D9D9D9"/>
          </w:tcPr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spacing w:before="9"/>
              <w:rPr>
                <w:b/>
                <w:sz w:val="24"/>
              </w:rPr>
            </w:pPr>
          </w:p>
          <w:p>
            <w:pPr>
              <w:pStyle w:val="14"/>
              <w:spacing w:line="276" w:lineRule="auto"/>
              <w:ind w:left="263" w:right="202" w:hanging="14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  <w:r>
              <w:rPr>
                <w:b/>
                <w:spacing w:val="-47"/>
                <w:sz w:val="22"/>
              </w:rPr>
              <w:t xml:space="preserve"> </w:t>
            </w:r>
            <w:r>
              <w:rPr>
                <w:b/>
                <w:sz w:val="22"/>
              </w:rPr>
              <w:t>Type</w:t>
            </w:r>
          </w:p>
        </w:tc>
        <w:tc>
          <w:tcPr>
            <w:tcW w:w="1359" w:type="dxa"/>
            <w:shd w:val="clear" w:color="auto" w:fill="D9D9D9"/>
          </w:tcPr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spacing w:before="189"/>
              <w:ind w:right="227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</w:p>
        </w:tc>
        <w:tc>
          <w:tcPr>
            <w:tcW w:w="1463" w:type="dxa"/>
            <w:shd w:val="clear" w:color="auto" w:fill="D9D9D9"/>
          </w:tcPr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spacing w:before="9"/>
              <w:rPr>
                <w:b/>
                <w:sz w:val="24"/>
              </w:rPr>
            </w:pPr>
          </w:p>
          <w:p>
            <w:pPr>
              <w:pStyle w:val="14"/>
              <w:spacing w:line="276" w:lineRule="auto"/>
              <w:ind w:left="254" w:right="385" w:firstLine="242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Scenario</w:t>
            </w:r>
          </w:p>
        </w:tc>
        <w:tc>
          <w:tcPr>
            <w:tcW w:w="1862" w:type="dxa"/>
            <w:shd w:val="clear" w:color="auto" w:fill="D9D9D9"/>
          </w:tcPr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spacing w:before="189"/>
              <w:ind w:left="52"/>
              <w:rPr>
                <w:b/>
                <w:sz w:val="22"/>
              </w:rPr>
            </w:pPr>
            <w:r>
              <w:rPr>
                <w:b/>
                <w:sz w:val="22"/>
              </w:rPr>
              <w:t>Expected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Result</w:t>
            </w:r>
          </w:p>
        </w:tc>
        <w:tc>
          <w:tcPr>
            <w:tcW w:w="1561" w:type="dxa"/>
            <w:shd w:val="clear" w:color="auto" w:fill="D9D9D9"/>
          </w:tcPr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spacing w:before="189"/>
              <w:ind w:left="65"/>
              <w:rPr>
                <w:b/>
                <w:sz w:val="22"/>
              </w:rPr>
            </w:pPr>
            <w:r>
              <w:rPr>
                <w:b/>
                <w:sz w:val="22"/>
              </w:rPr>
              <w:t>Actual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Result</w:t>
            </w:r>
          </w:p>
        </w:tc>
        <w:tc>
          <w:tcPr>
            <w:tcW w:w="981" w:type="dxa"/>
            <w:shd w:val="clear" w:color="auto" w:fill="D9D9D9"/>
          </w:tcPr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rPr>
                <w:b/>
                <w:sz w:val="22"/>
              </w:rPr>
            </w:pPr>
          </w:p>
          <w:p>
            <w:pPr>
              <w:pStyle w:val="14"/>
              <w:spacing w:before="189"/>
              <w:ind w:right="252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Status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1" w:hRule="atLeast"/>
        </w:trPr>
        <w:tc>
          <w:tcPr>
            <w:tcW w:w="1282" w:type="dxa"/>
            <w:tcBorders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left="107"/>
              <w:rPr>
                <w:sz w:val="20"/>
              </w:rPr>
            </w:pPr>
            <w:r>
              <w:rPr>
                <w:sz w:val="20"/>
              </w:rPr>
              <w:t>HP_TC_001</w:t>
            </w:r>
          </w:p>
        </w:tc>
        <w:tc>
          <w:tcPr>
            <w:tcW w:w="1062" w:type="dxa"/>
            <w:tcBorders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left="23" w:right="22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59" w:type="dxa"/>
            <w:tcBorders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right="261"/>
              <w:jc w:val="right"/>
              <w:rPr>
                <w:sz w:val="20"/>
              </w:rPr>
            </w:pPr>
            <w:r>
              <w:rPr>
                <w:sz w:val="20"/>
              </w:rPr>
              <w:t>Home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63" w:type="dxa"/>
            <w:tcBorders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spacing w:before="4"/>
              <w:rPr>
                <w:b/>
                <w:sz w:val="17"/>
              </w:rPr>
            </w:pPr>
          </w:p>
          <w:p>
            <w:pPr>
              <w:pStyle w:val="14"/>
              <w:spacing w:before="1" w:line="316" w:lineRule="auto"/>
              <w:ind w:left="185" w:right="309" w:firstLine="61"/>
              <w:jc w:val="center"/>
              <w:rPr>
                <w:sz w:val="20"/>
              </w:rPr>
            </w:pPr>
            <w:r>
              <w:rPr>
                <w:sz w:val="20"/>
              </w:rPr>
              <w:t>Verify UI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elements </w:t>
            </w:r>
            <w:r>
              <w:rPr>
                <w:sz w:val="20"/>
              </w:rPr>
              <w:t>in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Home</w:t>
            </w:r>
          </w:p>
          <w:p>
            <w:pPr>
              <w:pStyle w:val="14"/>
              <w:spacing w:line="194" w:lineRule="exact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Page</w:t>
            </w:r>
          </w:p>
        </w:tc>
        <w:tc>
          <w:tcPr>
            <w:tcW w:w="1862" w:type="dxa"/>
            <w:tcBorders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46" w:line="276" w:lineRule="auto"/>
              <w:ind w:left="66" w:right="297" w:firstLine="127"/>
              <w:rPr>
                <w:sz w:val="20"/>
              </w:rPr>
            </w:pPr>
            <w:r>
              <w:rPr>
                <w:sz w:val="20"/>
              </w:rPr>
              <w:t>The Home page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  <w:tcBorders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6"/>
              <w:rPr>
                <w:b/>
                <w:sz w:val="23"/>
              </w:rPr>
            </w:pPr>
          </w:p>
          <w:p>
            <w:pPr>
              <w:pStyle w:val="14"/>
              <w:spacing w:line="276" w:lineRule="auto"/>
              <w:ind w:left="329" w:right="359" w:hanging="6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Working </w:t>
            </w:r>
            <w:r>
              <w:rPr>
                <w:sz w:val="20"/>
              </w:rPr>
              <w:t>as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1" w:type="dxa"/>
            <w:tcBorders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right="281"/>
              <w:jc w:val="right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3" w:hRule="atLeast"/>
        </w:trPr>
        <w:tc>
          <w:tcPr>
            <w:tcW w:w="1282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28"/>
              <w:ind w:left="81"/>
              <w:rPr>
                <w:sz w:val="20"/>
              </w:rPr>
            </w:pPr>
            <w:r>
              <w:rPr>
                <w:sz w:val="20"/>
              </w:rPr>
              <w:t>HP_TC_002</w:t>
            </w:r>
          </w:p>
        </w:tc>
        <w:tc>
          <w:tcPr>
            <w:tcW w:w="1062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28"/>
              <w:ind w:left="23" w:right="22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59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28"/>
              <w:ind w:right="261"/>
              <w:jc w:val="right"/>
              <w:rPr>
                <w:sz w:val="20"/>
              </w:rPr>
            </w:pPr>
            <w:r>
              <w:rPr>
                <w:sz w:val="20"/>
              </w:rPr>
              <w:t>Home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63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spacing w:before="51" w:line="304" w:lineRule="auto"/>
              <w:ind w:left="120" w:right="215" w:hanging="72"/>
              <w:jc w:val="both"/>
              <w:rPr>
                <w:sz w:val="20"/>
              </w:rPr>
            </w:pPr>
            <w:r>
              <w:rPr>
                <w:sz w:val="20"/>
              </w:rPr>
              <w:t>Check if the UI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elements are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</w:p>
          <w:p>
            <w:pPr>
              <w:pStyle w:val="14"/>
              <w:spacing w:before="26" w:line="276" w:lineRule="auto"/>
              <w:ind w:left="156" w:right="312" w:firstLine="67"/>
              <w:rPr>
                <w:sz w:val="20"/>
              </w:rPr>
            </w:pPr>
            <w:r>
              <w:rPr>
                <w:sz w:val="20"/>
              </w:rPr>
              <w:t>properly in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screen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sizes</w:t>
            </w:r>
          </w:p>
        </w:tc>
        <w:tc>
          <w:tcPr>
            <w:tcW w:w="1862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6"/>
              <w:rPr>
                <w:b/>
                <w:sz w:val="27"/>
              </w:rPr>
            </w:pPr>
          </w:p>
          <w:p>
            <w:pPr>
              <w:pStyle w:val="14"/>
              <w:spacing w:line="276" w:lineRule="auto"/>
              <w:ind w:left="42" w:right="253" w:firstLine="151"/>
              <w:jc w:val="both"/>
              <w:rPr>
                <w:sz w:val="20"/>
              </w:rPr>
            </w:pPr>
            <w:r>
              <w:rPr>
                <w:sz w:val="20"/>
              </w:rPr>
              <w:t>The Home page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 be 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sizes</w:t>
            </w:r>
          </w:p>
        </w:tc>
        <w:tc>
          <w:tcPr>
            <w:tcW w:w="1561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spacing w:before="51" w:line="304" w:lineRule="auto"/>
              <w:ind w:left="321" w:right="320" w:hanging="120"/>
              <w:jc w:val="both"/>
              <w:rPr>
                <w:sz w:val="20"/>
              </w:rPr>
            </w:pPr>
            <w:r>
              <w:rPr>
                <w:sz w:val="20"/>
              </w:rPr>
              <w:t>The UI is not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</w:p>
          <w:p>
            <w:pPr>
              <w:pStyle w:val="14"/>
              <w:spacing w:before="26" w:line="266" w:lineRule="auto"/>
              <w:ind w:left="221" w:right="328" w:firstLine="103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properly </w:t>
            </w:r>
            <w:r>
              <w:rPr>
                <w:sz w:val="20"/>
              </w:rPr>
              <w:t>in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screen size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2560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1801</w:t>
            </w:r>
          </w:p>
          <w:p>
            <w:pPr>
              <w:pStyle w:val="14"/>
              <w:spacing w:before="10"/>
              <w:ind w:left="96"/>
              <w:jc w:val="both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768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630</w:t>
            </w:r>
          </w:p>
        </w:tc>
        <w:tc>
          <w:tcPr>
            <w:tcW w:w="981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28"/>
              <w:ind w:right="314"/>
              <w:jc w:val="right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0" w:hRule="atLeast"/>
        </w:trPr>
        <w:tc>
          <w:tcPr>
            <w:tcW w:w="1282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3"/>
              <w:rPr>
                <w:b/>
                <w:sz w:val="18"/>
              </w:rPr>
            </w:pPr>
          </w:p>
          <w:p>
            <w:pPr>
              <w:pStyle w:val="14"/>
              <w:ind w:left="78"/>
              <w:rPr>
                <w:sz w:val="20"/>
              </w:rPr>
            </w:pPr>
            <w:r>
              <w:rPr>
                <w:sz w:val="20"/>
              </w:rPr>
              <w:t>HP_TC_003</w:t>
            </w:r>
          </w:p>
        </w:tc>
        <w:tc>
          <w:tcPr>
            <w:tcW w:w="1062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3"/>
              <w:rPr>
                <w:b/>
                <w:sz w:val="18"/>
              </w:rPr>
            </w:pPr>
          </w:p>
          <w:p>
            <w:pPr>
              <w:pStyle w:val="14"/>
              <w:ind w:left="23" w:right="118"/>
              <w:jc w:val="center"/>
              <w:rPr>
                <w:sz w:val="20"/>
              </w:rPr>
            </w:pPr>
            <w:r>
              <w:rPr>
                <w:sz w:val="20"/>
              </w:rPr>
              <w:t>Functional</w:t>
            </w:r>
          </w:p>
        </w:tc>
        <w:tc>
          <w:tcPr>
            <w:tcW w:w="1359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3"/>
              <w:rPr>
                <w:b/>
                <w:sz w:val="18"/>
              </w:rPr>
            </w:pPr>
          </w:p>
          <w:p>
            <w:pPr>
              <w:pStyle w:val="14"/>
              <w:ind w:right="261"/>
              <w:jc w:val="right"/>
              <w:rPr>
                <w:sz w:val="20"/>
              </w:rPr>
            </w:pPr>
            <w:r>
              <w:rPr>
                <w:sz w:val="20"/>
              </w:rPr>
              <w:t>Home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63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3"/>
              <w:rPr>
                <w:b/>
                <w:sz w:val="15"/>
              </w:rPr>
            </w:pPr>
          </w:p>
          <w:p>
            <w:pPr>
              <w:pStyle w:val="14"/>
              <w:spacing w:line="276" w:lineRule="auto"/>
              <w:ind w:left="209" w:right="289" w:hanging="92"/>
              <w:jc w:val="both"/>
              <w:rPr>
                <w:sz w:val="20"/>
              </w:rPr>
            </w:pPr>
            <w:r>
              <w:rPr>
                <w:sz w:val="20"/>
              </w:rPr>
              <w:t>Check if user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can upload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  <w:tc>
          <w:tcPr>
            <w:tcW w:w="1862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spacing w:before="51" w:line="304" w:lineRule="auto"/>
              <w:ind w:left="92" w:right="266"/>
              <w:jc w:val="center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</w:p>
          <w:p>
            <w:pPr>
              <w:pStyle w:val="14"/>
              <w:spacing w:before="23" w:line="276" w:lineRule="auto"/>
              <w:ind w:left="349" w:right="344" w:hanging="173"/>
              <w:rPr>
                <w:sz w:val="20"/>
              </w:rPr>
            </w:pPr>
            <w:r>
              <w:rPr>
                <w:sz w:val="20"/>
              </w:rPr>
              <w:t>uploaded to the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successfully</w:t>
            </w:r>
          </w:p>
        </w:tc>
        <w:tc>
          <w:tcPr>
            <w:tcW w:w="1561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8"/>
              <w:rPr>
                <w:b/>
                <w:sz w:val="26"/>
              </w:rPr>
            </w:pPr>
          </w:p>
          <w:p>
            <w:pPr>
              <w:pStyle w:val="14"/>
              <w:spacing w:line="276" w:lineRule="auto"/>
              <w:ind w:left="329" w:right="359" w:hanging="6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Working </w:t>
            </w:r>
            <w:r>
              <w:rPr>
                <w:sz w:val="20"/>
              </w:rPr>
              <w:t>as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1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3"/>
              <w:rPr>
                <w:b/>
                <w:sz w:val="18"/>
              </w:rPr>
            </w:pPr>
          </w:p>
          <w:p>
            <w:pPr>
              <w:pStyle w:val="14"/>
              <w:ind w:right="281"/>
              <w:jc w:val="right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4" w:hRule="atLeast"/>
        </w:trPr>
        <w:tc>
          <w:tcPr>
            <w:tcW w:w="1282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2"/>
              <w:rPr>
                <w:b/>
                <w:sz w:val="15"/>
              </w:rPr>
            </w:pPr>
          </w:p>
          <w:p>
            <w:pPr>
              <w:pStyle w:val="14"/>
              <w:ind w:left="78"/>
              <w:rPr>
                <w:sz w:val="20"/>
              </w:rPr>
            </w:pPr>
            <w:r>
              <w:rPr>
                <w:sz w:val="20"/>
              </w:rPr>
              <w:t>HP_TC_004</w:t>
            </w:r>
          </w:p>
        </w:tc>
        <w:tc>
          <w:tcPr>
            <w:tcW w:w="1062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2"/>
              <w:rPr>
                <w:b/>
                <w:sz w:val="15"/>
              </w:rPr>
            </w:pPr>
          </w:p>
          <w:p>
            <w:pPr>
              <w:pStyle w:val="14"/>
              <w:ind w:left="23" w:right="118"/>
              <w:jc w:val="center"/>
              <w:rPr>
                <w:sz w:val="20"/>
              </w:rPr>
            </w:pPr>
            <w:r>
              <w:rPr>
                <w:sz w:val="20"/>
              </w:rPr>
              <w:t>Functional</w:t>
            </w:r>
          </w:p>
        </w:tc>
        <w:tc>
          <w:tcPr>
            <w:tcW w:w="1359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2"/>
              <w:rPr>
                <w:b/>
                <w:sz w:val="15"/>
              </w:rPr>
            </w:pPr>
          </w:p>
          <w:p>
            <w:pPr>
              <w:pStyle w:val="14"/>
              <w:ind w:right="261"/>
              <w:jc w:val="right"/>
              <w:rPr>
                <w:sz w:val="20"/>
              </w:rPr>
            </w:pPr>
            <w:r>
              <w:rPr>
                <w:sz w:val="20"/>
              </w:rPr>
              <w:t>Home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63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spacing w:before="7"/>
              <w:rPr>
                <w:b/>
                <w:sz w:val="17"/>
              </w:rPr>
            </w:pPr>
          </w:p>
          <w:p>
            <w:pPr>
              <w:pStyle w:val="14"/>
              <w:spacing w:before="1" w:line="316" w:lineRule="auto"/>
              <w:ind w:left="55" w:right="213" w:hanging="13"/>
              <w:jc w:val="center"/>
              <w:rPr>
                <w:sz w:val="20"/>
              </w:rPr>
            </w:pPr>
            <w:r>
              <w:rPr>
                <w:sz w:val="20"/>
              </w:rPr>
              <w:t>Check if 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cannot upload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unsupported</w:t>
            </w:r>
          </w:p>
          <w:p>
            <w:pPr>
              <w:pStyle w:val="14"/>
              <w:spacing w:line="192" w:lineRule="exact"/>
              <w:ind w:left="50" w:right="51"/>
              <w:jc w:val="center"/>
              <w:rPr>
                <w:sz w:val="20"/>
              </w:rPr>
            </w:pPr>
            <w:r>
              <w:rPr>
                <w:sz w:val="20"/>
              </w:rPr>
              <w:t>files</w:t>
            </w:r>
          </w:p>
        </w:tc>
        <w:tc>
          <w:tcPr>
            <w:tcW w:w="1862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spacing w:before="7"/>
              <w:rPr>
                <w:b/>
                <w:sz w:val="20"/>
              </w:rPr>
            </w:pPr>
          </w:p>
          <w:p>
            <w:pPr>
              <w:pStyle w:val="14"/>
              <w:spacing w:line="276" w:lineRule="auto"/>
              <w:ind w:left="172" w:right="76" w:firstLine="33"/>
              <w:rPr>
                <w:sz w:val="20"/>
              </w:rPr>
            </w:pPr>
            <w:r>
              <w:rPr>
                <w:sz w:val="20"/>
              </w:rPr>
              <w:t>The 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not allow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select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  <w:tc>
          <w:tcPr>
            <w:tcW w:w="1561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7"/>
              <w:rPr>
                <w:b/>
                <w:sz w:val="23"/>
              </w:rPr>
            </w:pPr>
          </w:p>
          <w:p>
            <w:pPr>
              <w:pStyle w:val="14"/>
              <w:spacing w:line="276" w:lineRule="auto"/>
              <w:ind w:left="93" w:right="247" w:firstLine="16"/>
              <w:rPr>
                <w:sz w:val="20"/>
              </w:rPr>
            </w:pPr>
            <w:r>
              <w:rPr>
                <w:sz w:val="20"/>
              </w:rPr>
              <w:t>User is able to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upload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  <w:tc>
          <w:tcPr>
            <w:tcW w:w="981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2"/>
              <w:rPr>
                <w:b/>
                <w:sz w:val="15"/>
              </w:rPr>
            </w:pPr>
          </w:p>
          <w:p>
            <w:pPr>
              <w:pStyle w:val="14"/>
              <w:ind w:right="314"/>
              <w:jc w:val="right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</w:tbl>
    <w:p>
      <w:pPr>
        <w:spacing w:after="0"/>
        <w:jc w:val="right"/>
        <w:rPr>
          <w:sz w:val="20"/>
        </w:rPr>
        <w:sectPr>
          <w:pgSz w:w="12240" w:h="15840"/>
          <w:pgMar w:top="740" w:right="1080" w:bottom="920" w:left="1140" w:header="0" w:footer="731" w:gutter="0"/>
          <w:cols w:space="720" w:num="1"/>
        </w:sectPr>
      </w:pPr>
    </w:p>
    <w:tbl>
      <w:tblPr>
        <w:tblStyle w:val="7"/>
        <w:tblW w:w="0" w:type="auto"/>
        <w:tblInd w:w="330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single" w:color="CCCCCC" w:sz="8" w:space="0"/>
          <w:insideV w:val="single" w:color="CCCCCC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82"/>
        <w:gridCol w:w="1062"/>
        <w:gridCol w:w="1359"/>
        <w:gridCol w:w="1463"/>
        <w:gridCol w:w="1862"/>
        <w:gridCol w:w="1561"/>
        <w:gridCol w:w="981"/>
      </w:tblGrid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3" w:hRule="atLeast"/>
        </w:trPr>
        <w:tc>
          <w:tcPr>
            <w:tcW w:w="128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3"/>
              <w:rPr>
                <w:b/>
                <w:sz w:val="18"/>
              </w:rPr>
            </w:pPr>
          </w:p>
          <w:p>
            <w:pPr>
              <w:pStyle w:val="14"/>
              <w:spacing w:before="1"/>
              <w:ind w:left="76"/>
              <w:rPr>
                <w:sz w:val="20"/>
              </w:rPr>
            </w:pPr>
            <w:r>
              <w:rPr>
                <w:sz w:val="20"/>
              </w:rPr>
              <w:t>HP_TC_005</w:t>
            </w:r>
          </w:p>
        </w:tc>
        <w:tc>
          <w:tcPr>
            <w:tcW w:w="10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3"/>
              <w:rPr>
                <w:b/>
                <w:sz w:val="18"/>
              </w:rPr>
            </w:pPr>
          </w:p>
          <w:p>
            <w:pPr>
              <w:pStyle w:val="14"/>
              <w:spacing w:before="1"/>
              <w:ind w:left="23" w:right="118"/>
              <w:jc w:val="center"/>
              <w:rPr>
                <w:sz w:val="20"/>
              </w:rPr>
            </w:pPr>
            <w:r>
              <w:rPr>
                <w:sz w:val="20"/>
              </w:rPr>
              <w:t>Functional</w:t>
            </w:r>
          </w:p>
        </w:tc>
        <w:tc>
          <w:tcPr>
            <w:tcW w:w="1359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3"/>
              <w:rPr>
                <w:b/>
                <w:sz w:val="18"/>
              </w:rPr>
            </w:pPr>
          </w:p>
          <w:p>
            <w:pPr>
              <w:pStyle w:val="14"/>
              <w:spacing w:before="1"/>
              <w:ind w:left="121" w:right="230"/>
              <w:jc w:val="center"/>
              <w:rPr>
                <w:sz w:val="20"/>
              </w:rPr>
            </w:pPr>
            <w:r>
              <w:rPr>
                <w:sz w:val="20"/>
              </w:rPr>
              <w:t>Home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63" w:type="dxa"/>
          </w:tcPr>
          <w:p>
            <w:pPr>
              <w:pStyle w:val="14"/>
              <w:spacing w:before="52" w:line="304" w:lineRule="auto"/>
              <w:ind w:left="53" w:right="225" w:firstLine="112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page redirects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</w:p>
          <w:p>
            <w:pPr>
              <w:pStyle w:val="14"/>
              <w:spacing w:before="25" w:line="276" w:lineRule="auto"/>
              <w:ind w:left="113" w:right="231" w:hanging="56"/>
              <w:rPr>
                <w:sz w:val="20"/>
              </w:rPr>
            </w:pPr>
            <w:r>
              <w:rPr>
                <w:sz w:val="20"/>
              </w:rPr>
              <w:t>page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once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</w:p>
        </w:tc>
        <w:tc>
          <w:tcPr>
            <w:tcW w:w="18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3"/>
              <w:rPr>
                <w:b/>
                <w:sz w:val="15"/>
              </w:rPr>
            </w:pPr>
          </w:p>
          <w:p>
            <w:pPr>
              <w:pStyle w:val="14"/>
              <w:spacing w:before="1" w:line="276" w:lineRule="auto"/>
              <w:ind w:left="251" w:right="331" w:hanging="92"/>
              <w:rPr>
                <w:sz w:val="20"/>
              </w:rPr>
            </w:pPr>
            <w:r>
              <w:rPr>
                <w:sz w:val="20"/>
              </w:rPr>
              <w:t>The page should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redirect 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56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8"/>
              <w:rPr>
                <w:b/>
                <w:sz w:val="26"/>
              </w:rPr>
            </w:pPr>
          </w:p>
          <w:p>
            <w:pPr>
              <w:pStyle w:val="14"/>
              <w:spacing w:before="1" w:line="276" w:lineRule="auto"/>
              <w:ind w:left="329" w:right="359" w:hanging="6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Working </w:t>
            </w:r>
            <w:r>
              <w:rPr>
                <w:sz w:val="20"/>
              </w:rPr>
              <w:t>as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3"/>
              <w:rPr>
                <w:b/>
                <w:sz w:val="18"/>
              </w:rPr>
            </w:pPr>
          </w:p>
          <w:p>
            <w:pPr>
              <w:pStyle w:val="14"/>
              <w:spacing w:before="1"/>
              <w:ind w:left="275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2" w:hRule="atLeast"/>
        </w:trPr>
        <w:tc>
          <w:tcPr>
            <w:tcW w:w="128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73"/>
              <w:ind w:left="102"/>
              <w:rPr>
                <w:sz w:val="20"/>
              </w:rPr>
            </w:pPr>
            <w:r>
              <w:rPr>
                <w:sz w:val="20"/>
              </w:rPr>
              <w:t>BE_TC_001</w:t>
            </w:r>
          </w:p>
        </w:tc>
        <w:tc>
          <w:tcPr>
            <w:tcW w:w="10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73"/>
              <w:ind w:left="18" w:right="122"/>
              <w:jc w:val="center"/>
              <w:rPr>
                <w:sz w:val="20"/>
              </w:rPr>
            </w:pPr>
            <w:r>
              <w:rPr>
                <w:sz w:val="20"/>
              </w:rPr>
              <w:t>Functional</w:t>
            </w:r>
          </w:p>
        </w:tc>
        <w:tc>
          <w:tcPr>
            <w:tcW w:w="1359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73"/>
              <w:ind w:left="121" w:right="118"/>
              <w:jc w:val="center"/>
              <w:rPr>
                <w:sz w:val="20"/>
              </w:rPr>
            </w:pPr>
            <w:r>
              <w:rPr>
                <w:sz w:val="20"/>
              </w:rPr>
              <w:t>Backend</w:t>
            </w:r>
          </w:p>
        </w:tc>
        <w:tc>
          <w:tcPr>
            <w:tcW w:w="1463" w:type="dxa"/>
          </w:tcPr>
          <w:p>
            <w:pPr>
              <w:pStyle w:val="14"/>
              <w:spacing w:before="6"/>
              <w:rPr>
                <w:b/>
                <w:sz w:val="19"/>
              </w:rPr>
            </w:pPr>
          </w:p>
          <w:p>
            <w:pPr>
              <w:pStyle w:val="14"/>
              <w:spacing w:before="1" w:line="276" w:lineRule="auto"/>
              <w:ind w:left="252" w:right="216" w:hanging="216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routes 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working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36" w:line="276" w:lineRule="auto"/>
              <w:ind w:left="188" w:right="359" w:firstLine="115"/>
              <w:rPr>
                <w:sz w:val="20"/>
              </w:rPr>
            </w:pPr>
            <w:r>
              <w:rPr>
                <w:sz w:val="20"/>
              </w:rPr>
              <w:t>All the routes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should </w:t>
            </w:r>
            <w:r>
              <w:rPr>
                <w:sz w:val="20"/>
              </w:rPr>
              <w:t>properly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</w:p>
        </w:tc>
        <w:tc>
          <w:tcPr>
            <w:tcW w:w="156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6"/>
              <w:rPr>
                <w:b/>
                <w:sz w:val="22"/>
              </w:rPr>
            </w:pPr>
          </w:p>
          <w:p>
            <w:pPr>
              <w:pStyle w:val="14"/>
              <w:spacing w:before="1" w:line="276" w:lineRule="auto"/>
              <w:ind w:left="326" w:right="362" w:hanging="6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Working </w:t>
            </w:r>
            <w:r>
              <w:rPr>
                <w:sz w:val="20"/>
              </w:rPr>
              <w:t>as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73"/>
              <w:ind w:left="275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1" w:hRule="atLeast"/>
        </w:trPr>
        <w:tc>
          <w:tcPr>
            <w:tcW w:w="128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2"/>
              <w:rPr>
                <w:b/>
                <w:sz w:val="14"/>
              </w:rPr>
            </w:pPr>
          </w:p>
          <w:p>
            <w:pPr>
              <w:pStyle w:val="14"/>
              <w:ind w:left="136"/>
              <w:rPr>
                <w:sz w:val="20"/>
              </w:rPr>
            </w:pPr>
            <w:r>
              <w:rPr>
                <w:sz w:val="20"/>
              </w:rPr>
              <w:t>M_TC_001</w:t>
            </w:r>
          </w:p>
        </w:tc>
        <w:tc>
          <w:tcPr>
            <w:tcW w:w="10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2"/>
              <w:rPr>
                <w:b/>
                <w:sz w:val="14"/>
              </w:rPr>
            </w:pPr>
          </w:p>
          <w:p>
            <w:pPr>
              <w:pStyle w:val="14"/>
              <w:ind w:left="18" w:right="122"/>
              <w:jc w:val="center"/>
              <w:rPr>
                <w:sz w:val="20"/>
              </w:rPr>
            </w:pPr>
            <w:r>
              <w:rPr>
                <w:sz w:val="20"/>
              </w:rPr>
              <w:t>Functional</w:t>
            </w:r>
          </w:p>
        </w:tc>
        <w:tc>
          <w:tcPr>
            <w:tcW w:w="1359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2"/>
              <w:rPr>
                <w:b/>
                <w:sz w:val="14"/>
              </w:rPr>
            </w:pPr>
          </w:p>
          <w:p>
            <w:pPr>
              <w:pStyle w:val="14"/>
              <w:ind w:left="121" w:right="12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3" w:type="dxa"/>
          </w:tcPr>
          <w:p>
            <w:pPr>
              <w:pStyle w:val="14"/>
              <w:rPr>
                <w:b/>
                <w:sz w:val="17"/>
              </w:rPr>
            </w:pPr>
          </w:p>
          <w:p>
            <w:pPr>
              <w:pStyle w:val="14"/>
              <w:spacing w:line="304" w:lineRule="auto"/>
              <w:ind w:left="50" w:right="199" w:hanging="18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</w:p>
          <w:p>
            <w:pPr>
              <w:pStyle w:val="14"/>
              <w:spacing w:before="26" w:line="276" w:lineRule="auto"/>
              <w:ind w:left="50" w:right="19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handle </w:t>
            </w:r>
            <w:r>
              <w:rPr>
                <w:sz w:val="20"/>
              </w:rPr>
              <w:t>various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sizes</w:t>
            </w:r>
          </w:p>
        </w:tc>
        <w:tc>
          <w:tcPr>
            <w:tcW w:w="1862" w:type="dxa"/>
          </w:tcPr>
          <w:p>
            <w:pPr>
              <w:pStyle w:val="14"/>
              <w:rPr>
                <w:b/>
                <w:sz w:val="17"/>
              </w:rPr>
            </w:pPr>
          </w:p>
          <w:p>
            <w:pPr>
              <w:pStyle w:val="14"/>
              <w:spacing w:line="304" w:lineRule="auto"/>
              <w:ind w:left="92" w:right="296"/>
              <w:jc w:val="center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rescale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  <w:p>
            <w:pPr>
              <w:pStyle w:val="14"/>
              <w:spacing w:before="26" w:line="276" w:lineRule="auto"/>
              <w:ind w:left="92" w:right="290"/>
              <w:jc w:val="center"/>
              <w:rPr>
                <w:sz w:val="20"/>
              </w:rPr>
            </w:pPr>
            <w:r>
              <w:rPr>
                <w:sz w:val="20"/>
              </w:rPr>
              <w:t>and predict the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6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4"/>
              <w:rPr>
                <w:b/>
                <w:sz w:val="23"/>
              </w:rPr>
            </w:pPr>
          </w:p>
          <w:p>
            <w:pPr>
              <w:pStyle w:val="14"/>
              <w:spacing w:before="1" w:line="276" w:lineRule="auto"/>
              <w:ind w:left="326" w:right="362" w:hanging="6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Working </w:t>
            </w:r>
            <w:r>
              <w:rPr>
                <w:sz w:val="20"/>
              </w:rPr>
              <w:t>as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2"/>
              <w:rPr>
                <w:b/>
                <w:sz w:val="14"/>
              </w:rPr>
            </w:pPr>
          </w:p>
          <w:p>
            <w:pPr>
              <w:pStyle w:val="14"/>
              <w:ind w:left="275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1" w:hRule="atLeast"/>
        </w:trPr>
        <w:tc>
          <w:tcPr>
            <w:tcW w:w="128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left="109"/>
              <w:rPr>
                <w:sz w:val="20"/>
              </w:rPr>
            </w:pPr>
            <w:r>
              <w:rPr>
                <w:sz w:val="20"/>
              </w:rPr>
              <w:t>M_TC_002</w:t>
            </w:r>
          </w:p>
        </w:tc>
        <w:tc>
          <w:tcPr>
            <w:tcW w:w="10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left="18" w:right="122"/>
              <w:jc w:val="center"/>
              <w:rPr>
                <w:sz w:val="20"/>
              </w:rPr>
            </w:pPr>
            <w:r>
              <w:rPr>
                <w:sz w:val="20"/>
              </w:rPr>
              <w:t>Functional</w:t>
            </w:r>
          </w:p>
        </w:tc>
        <w:tc>
          <w:tcPr>
            <w:tcW w:w="1359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left="121" w:right="12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3" w:type="dxa"/>
          </w:tcPr>
          <w:p>
            <w:pPr>
              <w:pStyle w:val="14"/>
              <w:rPr>
                <w:b/>
                <w:sz w:val="17"/>
              </w:rPr>
            </w:pPr>
          </w:p>
          <w:p>
            <w:pPr>
              <w:pStyle w:val="14"/>
              <w:spacing w:line="307" w:lineRule="auto"/>
              <w:ind w:left="153" w:right="317" w:hanging="3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  <w:p>
            <w:pPr>
              <w:pStyle w:val="14"/>
              <w:spacing w:before="20" w:line="276" w:lineRule="auto"/>
              <w:ind w:left="35" w:right="19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predicts </w:t>
            </w:r>
            <w:r>
              <w:rPr>
                <w:sz w:val="20"/>
              </w:rPr>
              <w:t>the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digit</w:t>
            </w:r>
          </w:p>
        </w:tc>
        <w:tc>
          <w:tcPr>
            <w:tcW w:w="18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46" w:line="276" w:lineRule="auto"/>
              <w:ind w:left="400" w:right="292" w:hanging="30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predict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156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6"/>
              <w:rPr>
                <w:b/>
                <w:sz w:val="23"/>
              </w:rPr>
            </w:pPr>
          </w:p>
          <w:p>
            <w:pPr>
              <w:pStyle w:val="14"/>
              <w:spacing w:line="276" w:lineRule="auto"/>
              <w:ind w:left="326" w:right="362" w:hanging="6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Working </w:t>
            </w:r>
            <w:r>
              <w:rPr>
                <w:sz w:val="20"/>
              </w:rPr>
              <w:t>as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left="275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3" w:hRule="atLeast"/>
        </w:trPr>
        <w:tc>
          <w:tcPr>
            <w:tcW w:w="128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30"/>
              <w:ind w:left="107"/>
              <w:rPr>
                <w:sz w:val="20"/>
              </w:rPr>
            </w:pPr>
            <w:r>
              <w:rPr>
                <w:sz w:val="20"/>
              </w:rPr>
              <w:t>M_TC_003</w:t>
            </w:r>
          </w:p>
        </w:tc>
        <w:tc>
          <w:tcPr>
            <w:tcW w:w="10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30"/>
              <w:ind w:left="18" w:right="122"/>
              <w:jc w:val="center"/>
              <w:rPr>
                <w:sz w:val="20"/>
              </w:rPr>
            </w:pPr>
            <w:r>
              <w:rPr>
                <w:sz w:val="20"/>
              </w:rPr>
              <w:t>Functional</w:t>
            </w:r>
          </w:p>
        </w:tc>
        <w:tc>
          <w:tcPr>
            <w:tcW w:w="1359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30"/>
              <w:ind w:left="121" w:right="12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3" w:type="dxa"/>
          </w:tcPr>
          <w:p>
            <w:pPr>
              <w:pStyle w:val="14"/>
              <w:spacing w:before="6"/>
              <w:rPr>
                <w:b/>
                <w:sz w:val="21"/>
              </w:rPr>
            </w:pPr>
          </w:p>
          <w:p>
            <w:pPr>
              <w:pStyle w:val="14"/>
              <w:spacing w:before="1" w:line="307" w:lineRule="auto"/>
              <w:ind w:left="233" w:right="323" w:hanging="72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</w:p>
          <w:p>
            <w:pPr>
              <w:pStyle w:val="14"/>
              <w:spacing w:before="20" w:line="266" w:lineRule="auto"/>
              <w:ind w:left="55" w:right="223" w:firstLine="386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complex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  <w:p>
            <w:pPr>
              <w:pStyle w:val="14"/>
              <w:spacing w:before="10"/>
              <w:ind w:left="439"/>
              <w:rPr>
                <w:sz w:val="20"/>
              </w:rPr>
            </w:pPr>
            <w:r>
              <w:rPr>
                <w:sz w:val="20"/>
              </w:rPr>
              <w:t>image</w:t>
            </w:r>
          </w:p>
        </w:tc>
        <w:tc>
          <w:tcPr>
            <w:tcW w:w="18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56" w:line="304" w:lineRule="auto"/>
              <w:ind w:left="92" w:right="296"/>
              <w:jc w:val="center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predict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>
            <w:pPr>
              <w:pStyle w:val="14"/>
              <w:spacing w:before="23" w:line="276" w:lineRule="auto"/>
              <w:ind w:left="215" w:right="400" w:firstLine="37"/>
              <w:jc w:val="center"/>
              <w:rPr>
                <w:sz w:val="20"/>
              </w:rPr>
            </w:pPr>
            <w:r>
              <w:rPr>
                <w:sz w:val="20"/>
              </w:rPr>
              <w:t>number in the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complex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  <w:tc>
          <w:tcPr>
            <w:tcW w:w="1561" w:type="dxa"/>
          </w:tcPr>
          <w:p>
            <w:pPr>
              <w:pStyle w:val="14"/>
              <w:spacing w:before="51" w:line="312" w:lineRule="auto"/>
              <w:ind w:left="98" w:right="219" w:hanging="32"/>
              <w:rPr>
                <w:sz w:val="20"/>
              </w:rPr>
            </w:pPr>
            <w:r>
              <w:rPr>
                <w:sz w:val="20"/>
              </w:rPr>
              <w:t>The model fails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to identify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digit since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 is 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built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</w:p>
          <w:p>
            <w:pPr>
              <w:pStyle w:val="14"/>
              <w:spacing w:line="203" w:lineRule="exact"/>
              <w:ind w:left="305"/>
              <w:rPr>
                <w:sz w:val="20"/>
              </w:rPr>
            </w:pPr>
            <w:r>
              <w:rPr>
                <w:sz w:val="20"/>
              </w:rPr>
              <w:t>such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8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30"/>
              <w:ind w:left="304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1" w:hRule="atLeast"/>
        </w:trPr>
        <w:tc>
          <w:tcPr>
            <w:tcW w:w="128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left="109"/>
              <w:rPr>
                <w:sz w:val="20"/>
              </w:rPr>
            </w:pPr>
            <w:r>
              <w:rPr>
                <w:sz w:val="20"/>
              </w:rPr>
              <w:t>RP_TC_001</w:t>
            </w:r>
          </w:p>
        </w:tc>
        <w:tc>
          <w:tcPr>
            <w:tcW w:w="10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left="23" w:right="22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59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left="121" w:right="236"/>
              <w:jc w:val="center"/>
              <w:rPr>
                <w:sz w:val="20"/>
              </w:rPr>
            </w:pPr>
            <w:r>
              <w:rPr>
                <w:sz w:val="20"/>
              </w:rPr>
              <w:t>Result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63" w:type="dxa"/>
          </w:tcPr>
          <w:p>
            <w:pPr>
              <w:pStyle w:val="14"/>
              <w:spacing w:before="4"/>
              <w:rPr>
                <w:b/>
                <w:sz w:val="17"/>
              </w:rPr>
            </w:pPr>
          </w:p>
          <w:p>
            <w:pPr>
              <w:pStyle w:val="14"/>
              <w:spacing w:before="1" w:line="307" w:lineRule="auto"/>
              <w:ind w:left="182" w:right="308" w:firstLine="153"/>
              <w:rPr>
                <w:sz w:val="20"/>
              </w:rPr>
            </w:pPr>
            <w:r>
              <w:rPr>
                <w:sz w:val="20"/>
              </w:rPr>
              <w:t>Verify UI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elements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>
            <w:pPr>
              <w:pStyle w:val="14"/>
              <w:spacing w:before="20" w:line="266" w:lineRule="auto"/>
              <w:ind w:left="523" w:right="302" w:hanging="214"/>
              <w:rPr>
                <w:sz w:val="20"/>
              </w:rPr>
            </w:pPr>
            <w:r>
              <w:rPr>
                <w:spacing w:val="-1"/>
                <w:sz w:val="20"/>
              </w:rPr>
              <w:t>the Result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8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46" w:line="276" w:lineRule="auto"/>
              <w:ind w:left="64" w:right="300" w:firstLine="117"/>
              <w:rPr>
                <w:sz w:val="20"/>
              </w:rPr>
            </w:pPr>
            <w:r>
              <w:rPr>
                <w:sz w:val="20"/>
              </w:rPr>
              <w:t>The Result page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6"/>
              <w:rPr>
                <w:b/>
                <w:sz w:val="23"/>
              </w:rPr>
            </w:pPr>
          </w:p>
          <w:p>
            <w:pPr>
              <w:pStyle w:val="14"/>
              <w:spacing w:line="276" w:lineRule="auto"/>
              <w:ind w:left="326" w:right="362" w:hanging="6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Working </w:t>
            </w:r>
            <w:r>
              <w:rPr>
                <w:sz w:val="20"/>
              </w:rPr>
              <w:t>as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1"/>
              <w:rPr>
                <w:b/>
                <w:sz w:val="14"/>
              </w:rPr>
            </w:pPr>
          </w:p>
          <w:p>
            <w:pPr>
              <w:pStyle w:val="14"/>
              <w:ind w:left="275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3" w:hRule="atLeast"/>
        </w:trPr>
        <w:tc>
          <w:tcPr>
            <w:tcW w:w="128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4"/>
              <w:rPr>
                <w:b/>
                <w:sz w:val="18"/>
              </w:rPr>
            </w:pPr>
          </w:p>
          <w:p>
            <w:pPr>
              <w:pStyle w:val="14"/>
              <w:ind w:left="83"/>
              <w:rPr>
                <w:sz w:val="20"/>
              </w:rPr>
            </w:pPr>
            <w:r>
              <w:rPr>
                <w:sz w:val="20"/>
              </w:rPr>
              <w:t>RP_TC_002</w:t>
            </w:r>
          </w:p>
        </w:tc>
        <w:tc>
          <w:tcPr>
            <w:tcW w:w="10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4"/>
              <w:rPr>
                <w:b/>
                <w:sz w:val="18"/>
              </w:rPr>
            </w:pPr>
          </w:p>
          <w:p>
            <w:pPr>
              <w:pStyle w:val="14"/>
              <w:ind w:left="23" w:right="22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59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4"/>
              <w:rPr>
                <w:b/>
                <w:sz w:val="18"/>
              </w:rPr>
            </w:pPr>
          </w:p>
          <w:p>
            <w:pPr>
              <w:pStyle w:val="14"/>
              <w:ind w:left="121" w:right="236"/>
              <w:jc w:val="center"/>
              <w:rPr>
                <w:sz w:val="20"/>
              </w:rPr>
            </w:pPr>
            <w:r>
              <w:rPr>
                <w:sz w:val="20"/>
              </w:rPr>
              <w:t>Result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63" w:type="dxa"/>
          </w:tcPr>
          <w:p>
            <w:pPr>
              <w:pStyle w:val="14"/>
              <w:spacing w:before="11"/>
              <w:rPr>
                <w:b/>
                <w:sz w:val="23"/>
              </w:rPr>
            </w:pPr>
          </w:p>
          <w:p>
            <w:pPr>
              <w:pStyle w:val="14"/>
              <w:spacing w:line="276" w:lineRule="auto"/>
              <w:ind w:left="72" w:right="230" w:firstLine="88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46" w:line="316" w:lineRule="auto"/>
              <w:ind w:left="52" w:right="282" w:firstLine="51"/>
              <w:jc w:val="center"/>
              <w:rPr>
                <w:sz w:val="20"/>
              </w:rPr>
            </w:pPr>
            <w:r>
              <w:rPr>
                <w:sz w:val="20"/>
              </w:rPr>
              <w:t>The input 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displayed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>
            <w:pPr>
              <w:pStyle w:val="14"/>
              <w:spacing w:before="52" w:line="316" w:lineRule="auto"/>
              <w:ind w:left="197" w:right="268" w:hanging="10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input image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exceeds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>
            <w:pPr>
              <w:pStyle w:val="14"/>
              <w:spacing w:line="204" w:lineRule="exact"/>
              <w:ind w:left="321"/>
              <w:rPr>
                <w:sz w:val="20"/>
              </w:rPr>
            </w:pPr>
            <w:r>
              <w:rPr>
                <w:sz w:val="20"/>
              </w:rPr>
              <w:t>display</w:t>
            </w:r>
          </w:p>
          <w:p>
            <w:pPr>
              <w:pStyle w:val="14"/>
              <w:spacing w:before="37"/>
              <w:ind w:left="321"/>
              <w:rPr>
                <w:sz w:val="20"/>
              </w:rPr>
            </w:pPr>
            <w:r>
              <w:rPr>
                <w:sz w:val="20"/>
              </w:rPr>
              <w:t>container</w:t>
            </w:r>
          </w:p>
        </w:tc>
        <w:tc>
          <w:tcPr>
            <w:tcW w:w="98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4"/>
              <w:rPr>
                <w:b/>
                <w:sz w:val="18"/>
              </w:rPr>
            </w:pPr>
          </w:p>
          <w:p>
            <w:pPr>
              <w:pStyle w:val="14"/>
              <w:ind w:left="304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top="1440" w:right="1080" w:bottom="920" w:left="1140" w:header="0" w:footer="731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spacing w:before="10"/>
        <w:rPr>
          <w:b/>
          <w:sz w:val="17"/>
        </w:rPr>
      </w:pPr>
    </w:p>
    <w:tbl>
      <w:tblPr>
        <w:tblStyle w:val="7"/>
        <w:tblW w:w="0" w:type="auto"/>
        <w:tblInd w:w="330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single" w:color="CCCCCC" w:sz="8" w:space="0"/>
          <w:insideV w:val="single" w:color="CCCCCC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82"/>
        <w:gridCol w:w="1062"/>
        <w:gridCol w:w="1359"/>
        <w:gridCol w:w="1463"/>
        <w:gridCol w:w="1862"/>
        <w:gridCol w:w="1561"/>
        <w:gridCol w:w="981"/>
      </w:tblGrid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1" w:hRule="atLeast"/>
        </w:trPr>
        <w:tc>
          <w:tcPr>
            <w:tcW w:w="128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73"/>
              <w:ind w:left="81"/>
              <w:rPr>
                <w:sz w:val="20"/>
              </w:rPr>
            </w:pPr>
            <w:r>
              <w:rPr>
                <w:sz w:val="20"/>
              </w:rPr>
              <w:t>RP_TC_003</w:t>
            </w:r>
          </w:p>
        </w:tc>
        <w:tc>
          <w:tcPr>
            <w:tcW w:w="10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73"/>
              <w:ind w:left="23" w:right="22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59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73"/>
              <w:ind w:left="140"/>
              <w:rPr>
                <w:sz w:val="20"/>
              </w:rPr>
            </w:pPr>
            <w:r>
              <w:rPr>
                <w:sz w:val="20"/>
              </w:rPr>
              <w:t>Result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63" w:type="dxa"/>
          </w:tcPr>
          <w:p>
            <w:pPr>
              <w:pStyle w:val="14"/>
              <w:spacing w:before="2"/>
              <w:rPr>
                <w:b/>
                <w:sz w:val="16"/>
              </w:rPr>
            </w:pPr>
          </w:p>
          <w:p>
            <w:pPr>
              <w:pStyle w:val="14"/>
              <w:spacing w:line="304" w:lineRule="auto"/>
              <w:ind w:left="34" w:right="199"/>
              <w:jc w:val="center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</w:p>
          <w:p>
            <w:pPr>
              <w:pStyle w:val="14"/>
              <w:spacing w:before="26" w:line="276" w:lineRule="auto"/>
              <w:ind w:left="50" w:right="17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displayed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36" w:line="276" w:lineRule="auto"/>
              <w:ind w:left="323" w:right="57" w:hanging="20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6"/>
              <w:rPr>
                <w:b/>
                <w:sz w:val="22"/>
              </w:rPr>
            </w:pPr>
          </w:p>
          <w:p>
            <w:pPr>
              <w:pStyle w:val="14"/>
              <w:spacing w:before="1" w:line="276" w:lineRule="auto"/>
              <w:ind w:left="326" w:right="362" w:hanging="6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Working </w:t>
            </w:r>
            <w:r>
              <w:rPr>
                <w:sz w:val="20"/>
              </w:rPr>
              <w:t>as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173"/>
              <w:ind w:left="275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2" w:hRule="atLeast"/>
        </w:trPr>
        <w:tc>
          <w:tcPr>
            <w:tcW w:w="128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19"/>
              </w:rPr>
            </w:pPr>
          </w:p>
          <w:p>
            <w:pPr>
              <w:pStyle w:val="14"/>
              <w:spacing w:before="1"/>
              <w:ind w:left="81"/>
              <w:rPr>
                <w:sz w:val="20"/>
              </w:rPr>
            </w:pPr>
            <w:r>
              <w:rPr>
                <w:sz w:val="20"/>
              </w:rPr>
              <w:t>RP_TC_004</w:t>
            </w:r>
          </w:p>
        </w:tc>
        <w:tc>
          <w:tcPr>
            <w:tcW w:w="1062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19"/>
              </w:rPr>
            </w:pPr>
          </w:p>
          <w:p>
            <w:pPr>
              <w:pStyle w:val="14"/>
              <w:spacing w:before="1"/>
              <w:ind w:left="23" w:right="22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59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19"/>
              </w:rPr>
            </w:pPr>
          </w:p>
          <w:p>
            <w:pPr>
              <w:pStyle w:val="14"/>
              <w:spacing w:before="1"/>
              <w:ind w:left="140"/>
              <w:rPr>
                <w:sz w:val="20"/>
              </w:rPr>
            </w:pPr>
            <w:r>
              <w:rPr>
                <w:sz w:val="20"/>
              </w:rPr>
              <w:t>Result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63" w:type="dxa"/>
          </w:tcPr>
          <w:p>
            <w:pPr>
              <w:pStyle w:val="14"/>
              <w:spacing w:before="51" w:line="304" w:lineRule="auto"/>
              <w:ind w:left="470" w:right="316" w:hanging="310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</w:p>
          <w:p>
            <w:pPr>
              <w:pStyle w:val="14"/>
              <w:spacing w:before="23" w:line="266" w:lineRule="auto"/>
              <w:ind w:left="101" w:right="247" w:firstLine="163"/>
              <w:rPr>
                <w:sz w:val="20"/>
              </w:rPr>
            </w:pPr>
            <w:r>
              <w:rPr>
                <w:sz w:val="20"/>
              </w:rPr>
              <w:t>predictions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are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displayed</w:t>
            </w:r>
          </w:p>
          <w:p>
            <w:pPr>
              <w:pStyle w:val="14"/>
              <w:spacing w:before="10"/>
              <w:ind w:left="329"/>
              <w:rPr>
                <w:sz w:val="20"/>
              </w:rPr>
            </w:pPr>
            <w:r>
              <w:rPr>
                <w:sz w:val="20"/>
              </w:rPr>
              <w:t>properly</w:t>
            </w:r>
          </w:p>
        </w:tc>
        <w:tc>
          <w:tcPr>
            <w:tcW w:w="1862" w:type="dxa"/>
          </w:tcPr>
          <w:p>
            <w:pPr>
              <w:pStyle w:val="14"/>
              <w:spacing w:before="5"/>
              <w:rPr>
                <w:b/>
                <w:sz w:val="24"/>
              </w:rPr>
            </w:pPr>
          </w:p>
          <w:p>
            <w:pPr>
              <w:pStyle w:val="14"/>
              <w:spacing w:before="1" w:line="276" w:lineRule="auto"/>
              <w:ind w:left="54" w:right="275" w:firstLine="417"/>
              <w:rPr>
                <w:sz w:val="20"/>
              </w:rPr>
            </w:pPr>
            <w:r>
              <w:rPr>
                <w:sz w:val="20"/>
              </w:rPr>
              <w:t>The other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predictions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be 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spacing w:before="5"/>
              <w:rPr>
                <w:b/>
                <w:sz w:val="27"/>
              </w:rPr>
            </w:pPr>
          </w:p>
          <w:p>
            <w:pPr>
              <w:pStyle w:val="14"/>
              <w:spacing w:before="1" w:line="276" w:lineRule="auto"/>
              <w:ind w:left="326" w:right="362" w:hanging="6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Working </w:t>
            </w:r>
            <w:r>
              <w:rPr>
                <w:sz w:val="20"/>
              </w:rPr>
              <w:t>as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1" w:type="dxa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rPr>
                <w:b/>
                <w:sz w:val="19"/>
              </w:rPr>
            </w:pPr>
          </w:p>
          <w:p>
            <w:pPr>
              <w:pStyle w:val="14"/>
              <w:spacing w:before="1"/>
              <w:ind w:left="275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top="740" w:right="1080" w:bottom="920" w:left="1140" w:header="0" w:footer="731" w:gutter="0"/>
          <w:cols w:space="720" w:num="1"/>
        </w:sectPr>
      </w:pPr>
    </w:p>
    <w:p>
      <w:pPr>
        <w:pStyle w:val="4"/>
        <w:numPr>
          <w:ilvl w:val="1"/>
          <w:numId w:val="7"/>
        </w:numPr>
        <w:tabs>
          <w:tab w:val="left" w:pos="706"/>
        </w:tabs>
        <w:spacing w:before="17" w:after="0" w:line="247" w:lineRule="auto"/>
        <w:ind w:left="295" w:right="5420" w:hanging="10"/>
        <w:jc w:val="left"/>
      </w:pPr>
      <w:r>
        <w:t>USER ACCEPTANCE TESTING 8.2.1</w:t>
      </w:r>
      <w:r>
        <w:rPr>
          <w:spacing w:val="-61"/>
        </w:rPr>
        <w:t xml:space="preserve"> </w:t>
      </w:r>
      <w:r>
        <w:t>DEFECT</w:t>
      </w:r>
      <w:r>
        <w:rPr>
          <w:spacing w:val="-2"/>
        </w:rPr>
        <w:t xml:space="preserve"> </w:t>
      </w:r>
      <w:r>
        <w:t>ANALYSIS</w:t>
      </w:r>
    </w:p>
    <w:p>
      <w:pPr>
        <w:pStyle w:val="8"/>
        <w:spacing w:before="9"/>
        <w:rPr>
          <w:b/>
          <w:sz w:val="26"/>
        </w:rPr>
      </w:pPr>
    </w:p>
    <w:tbl>
      <w:tblPr>
        <w:tblStyle w:val="7"/>
        <w:tblW w:w="0" w:type="auto"/>
        <w:tblInd w:w="330" w:type="dxa"/>
        <w:tblBorders>
          <w:top w:val="single" w:color="D9D9D9" w:sz="8" w:space="0"/>
          <w:left w:val="single" w:color="D9D9D9" w:sz="8" w:space="0"/>
          <w:bottom w:val="single" w:color="D9D9D9" w:sz="8" w:space="0"/>
          <w:right w:val="single" w:color="D9D9D9" w:sz="8" w:space="0"/>
          <w:insideH w:val="single" w:color="D9D9D9" w:sz="8" w:space="0"/>
          <w:insideV w:val="single" w:color="D9D9D9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58"/>
        <w:gridCol w:w="1440"/>
        <w:gridCol w:w="1443"/>
        <w:gridCol w:w="1440"/>
        <w:gridCol w:w="1441"/>
        <w:gridCol w:w="1441"/>
      </w:tblGrid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" w:hRule="atLeast"/>
        </w:trPr>
        <w:tc>
          <w:tcPr>
            <w:tcW w:w="2158" w:type="dxa"/>
            <w:shd w:val="clear" w:color="auto" w:fill="CCCCCC"/>
          </w:tcPr>
          <w:p>
            <w:pPr>
              <w:pStyle w:val="14"/>
              <w:spacing w:before="203"/>
              <w:ind w:left="573"/>
              <w:rPr>
                <w:sz w:val="24"/>
              </w:rPr>
            </w:pPr>
            <w:r>
              <w:rPr>
                <w:sz w:val="24"/>
              </w:rPr>
              <w:t>Resolution</w:t>
            </w:r>
          </w:p>
        </w:tc>
        <w:tc>
          <w:tcPr>
            <w:tcW w:w="1440" w:type="dxa"/>
            <w:shd w:val="clear" w:color="auto" w:fill="CCCCCC"/>
          </w:tcPr>
          <w:p>
            <w:pPr>
              <w:pStyle w:val="14"/>
              <w:spacing w:before="203"/>
              <w:ind w:left="179"/>
              <w:rPr>
                <w:sz w:val="24"/>
              </w:rPr>
            </w:pPr>
            <w:r>
              <w:rPr>
                <w:sz w:val="24"/>
              </w:rPr>
              <w:t>Severity 1</w:t>
            </w:r>
          </w:p>
        </w:tc>
        <w:tc>
          <w:tcPr>
            <w:tcW w:w="1443" w:type="dxa"/>
            <w:shd w:val="clear" w:color="auto" w:fill="CCCCCC"/>
          </w:tcPr>
          <w:p>
            <w:pPr>
              <w:pStyle w:val="14"/>
              <w:spacing w:before="203"/>
              <w:ind w:left="150"/>
              <w:rPr>
                <w:sz w:val="24"/>
              </w:rPr>
            </w:pPr>
            <w:r>
              <w:rPr>
                <w:sz w:val="24"/>
              </w:rPr>
              <w:t>Severity 2</w:t>
            </w:r>
          </w:p>
        </w:tc>
        <w:tc>
          <w:tcPr>
            <w:tcW w:w="1440" w:type="dxa"/>
            <w:shd w:val="clear" w:color="auto" w:fill="CCCCCC"/>
          </w:tcPr>
          <w:p>
            <w:pPr>
              <w:pStyle w:val="14"/>
              <w:spacing w:before="203"/>
              <w:ind w:left="148"/>
              <w:rPr>
                <w:sz w:val="24"/>
              </w:rPr>
            </w:pPr>
            <w:r>
              <w:rPr>
                <w:sz w:val="24"/>
              </w:rPr>
              <w:t>Severity 3</w:t>
            </w:r>
          </w:p>
        </w:tc>
        <w:tc>
          <w:tcPr>
            <w:tcW w:w="1441" w:type="dxa"/>
            <w:shd w:val="clear" w:color="auto" w:fill="CCCCCC"/>
          </w:tcPr>
          <w:p>
            <w:pPr>
              <w:pStyle w:val="14"/>
              <w:spacing w:before="203"/>
              <w:ind w:left="144"/>
              <w:rPr>
                <w:sz w:val="24"/>
              </w:rPr>
            </w:pPr>
            <w:r>
              <w:rPr>
                <w:sz w:val="24"/>
              </w:rPr>
              <w:t>Severity 4</w:t>
            </w:r>
          </w:p>
        </w:tc>
        <w:tc>
          <w:tcPr>
            <w:tcW w:w="1441" w:type="dxa"/>
            <w:shd w:val="clear" w:color="auto" w:fill="CCCCCC"/>
          </w:tcPr>
          <w:p>
            <w:pPr>
              <w:pStyle w:val="14"/>
              <w:spacing w:before="203"/>
              <w:ind w:left="464" w:right="422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" w:hRule="atLeast"/>
        </w:trPr>
        <w:tc>
          <w:tcPr>
            <w:tcW w:w="2158" w:type="dxa"/>
            <w:shd w:val="clear" w:color="auto" w:fill="F3F3F3"/>
          </w:tcPr>
          <w:p>
            <w:pPr>
              <w:pStyle w:val="14"/>
              <w:spacing w:before="200"/>
              <w:ind w:left="618"/>
              <w:rPr>
                <w:sz w:val="24"/>
              </w:rPr>
            </w:pPr>
            <w:r>
              <w:rPr>
                <w:sz w:val="24"/>
              </w:rPr>
              <w:t>By Design</w:t>
            </w:r>
          </w:p>
        </w:tc>
        <w:tc>
          <w:tcPr>
            <w:tcW w:w="1440" w:type="dxa"/>
          </w:tcPr>
          <w:p>
            <w:pPr>
              <w:pStyle w:val="14"/>
              <w:spacing w:before="200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3" w:type="dxa"/>
          </w:tcPr>
          <w:p>
            <w:pPr>
              <w:pStyle w:val="14"/>
              <w:spacing w:before="200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0" w:type="dxa"/>
          </w:tcPr>
          <w:p>
            <w:pPr>
              <w:pStyle w:val="14"/>
              <w:spacing w:before="200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14"/>
              <w:spacing w:before="200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14"/>
              <w:spacing w:before="200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2158" w:type="dxa"/>
            <w:shd w:val="clear" w:color="auto" w:fill="F3F3F3"/>
          </w:tcPr>
          <w:p>
            <w:pPr>
              <w:pStyle w:val="14"/>
              <w:spacing w:before="200"/>
              <w:ind w:left="628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440" w:type="dxa"/>
          </w:tcPr>
          <w:p>
            <w:pPr>
              <w:pStyle w:val="14"/>
              <w:spacing w:before="200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3" w:type="dxa"/>
          </w:tcPr>
          <w:p>
            <w:pPr>
              <w:pStyle w:val="14"/>
              <w:spacing w:before="200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0" w:type="dxa"/>
          </w:tcPr>
          <w:p>
            <w:pPr>
              <w:pStyle w:val="14"/>
              <w:spacing w:before="200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14"/>
              <w:spacing w:before="200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14"/>
              <w:spacing w:before="200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" w:hRule="atLeast"/>
        </w:trPr>
        <w:tc>
          <w:tcPr>
            <w:tcW w:w="2158" w:type="dxa"/>
            <w:shd w:val="clear" w:color="auto" w:fill="F3F3F3"/>
          </w:tcPr>
          <w:p>
            <w:pPr>
              <w:pStyle w:val="14"/>
              <w:spacing w:before="191"/>
              <w:ind w:left="690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440" w:type="dxa"/>
          </w:tcPr>
          <w:p>
            <w:pPr>
              <w:pStyle w:val="14"/>
              <w:spacing w:before="191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3" w:type="dxa"/>
          </w:tcPr>
          <w:p>
            <w:pPr>
              <w:pStyle w:val="14"/>
              <w:spacing w:before="191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0" w:type="dxa"/>
          </w:tcPr>
          <w:p>
            <w:pPr>
              <w:pStyle w:val="14"/>
              <w:spacing w:before="191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1" w:type="dxa"/>
          </w:tcPr>
          <w:p>
            <w:pPr>
              <w:pStyle w:val="14"/>
              <w:spacing w:before="191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14"/>
              <w:spacing w:before="191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2158" w:type="dxa"/>
            <w:shd w:val="clear" w:color="auto" w:fill="F3F3F3"/>
          </w:tcPr>
          <w:p>
            <w:pPr>
              <w:pStyle w:val="14"/>
              <w:spacing w:before="200"/>
              <w:ind w:left="814" w:right="769"/>
              <w:jc w:val="center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440" w:type="dxa"/>
          </w:tcPr>
          <w:p>
            <w:pPr>
              <w:pStyle w:val="14"/>
              <w:spacing w:before="200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43" w:type="dxa"/>
          </w:tcPr>
          <w:p>
            <w:pPr>
              <w:pStyle w:val="14"/>
              <w:spacing w:before="200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</w:tcPr>
          <w:p>
            <w:pPr>
              <w:pStyle w:val="14"/>
              <w:spacing w:before="200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14"/>
              <w:spacing w:before="200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14"/>
              <w:spacing w:before="200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" w:hRule="atLeast"/>
        </w:trPr>
        <w:tc>
          <w:tcPr>
            <w:tcW w:w="2158" w:type="dxa"/>
            <w:shd w:val="clear" w:color="auto" w:fill="F3F3F3"/>
          </w:tcPr>
          <w:p>
            <w:pPr>
              <w:pStyle w:val="14"/>
              <w:spacing w:before="203"/>
              <w:ind w:left="162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Reproduced</w:t>
            </w:r>
          </w:p>
        </w:tc>
        <w:tc>
          <w:tcPr>
            <w:tcW w:w="1440" w:type="dxa"/>
          </w:tcPr>
          <w:p>
            <w:pPr>
              <w:pStyle w:val="14"/>
              <w:spacing w:before="203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3" w:type="dxa"/>
          </w:tcPr>
          <w:p>
            <w:pPr>
              <w:pStyle w:val="14"/>
              <w:spacing w:before="203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0" w:type="dxa"/>
          </w:tcPr>
          <w:p>
            <w:pPr>
              <w:pStyle w:val="14"/>
              <w:spacing w:before="203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14"/>
              <w:spacing w:before="203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14"/>
              <w:spacing w:before="203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" w:hRule="atLeast"/>
        </w:trPr>
        <w:tc>
          <w:tcPr>
            <w:tcW w:w="2158" w:type="dxa"/>
            <w:shd w:val="clear" w:color="auto" w:fill="F3F3F3"/>
          </w:tcPr>
          <w:p>
            <w:pPr>
              <w:pStyle w:val="14"/>
              <w:spacing w:before="200"/>
              <w:ind w:left="705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440" w:type="dxa"/>
          </w:tcPr>
          <w:p>
            <w:pPr>
              <w:pStyle w:val="14"/>
              <w:spacing w:before="200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3" w:type="dxa"/>
          </w:tcPr>
          <w:p>
            <w:pPr>
              <w:pStyle w:val="14"/>
              <w:spacing w:before="200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0" w:type="dxa"/>
          </w:tcPr>
          <w:p>
            <w:pPr>
              <w:pStyle w:val="14"/>
              <w:spacing w:before="200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14"/>
              <w:spacing w:before="200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14"/>
              <w:spacing w:before="200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2158" w:type="dxa"/>
            <w:shd w:val="clear" w:color="auto" w:fill="F3F3F3"/>
          </w:tcPr>
          <w:p>
            <w:pPr>
              <w:pStyle w:val="14"/>
              <w:spacing w:before="191"/>
              <w:ind w:left="625"/>
              <w:rPr>
                <w:sz w:val="24"/>
              </w:rPr>
            </w:pPr>
            <w:r>
              <w:rPr>
                <w:sz w:val="24"/>
              </w:rPr>
              <w:t>Won’t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440" w:type="dxa"/>
          </w:tcPr>
          <w:p>
            <w:pPr>
              <w:pStyle w:val="14"/>
              <w:spacing w:before="191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3" w:type="dxa"/>
          </w:tcPr>
          <w:p>
            <w:pPr>
              <w:pStyle w:val="14"/>
              <w:spacing w:before="191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0" w:type="dxa"/>
          </w:tcPr>
          <w:p>
            <w:pPr>
              <w:pStyle w:val="14"/>
              <w:spacing w:before="191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1" w:type="dxa"/>
          </w:tcPr>
          <w:p>
            <w:pPr>
              <w:pStyle w:val="14"/>
              <w:spacing w:before="191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1" w:type="dxa"/>
          </w:tcPr>
          <w:p>
            <w:pPr>
              <w:pStyle w:val="14"/>
              <w:spacing w:before="191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" w:hRule="atLeast"/>
        </w:trPr>
        <w:tc>
          <w:tcPr>
            <w:tcW w:w="2158" w:type="dxa"/>
            <w:shd w:val="clear" w:color="auto" w:fill="F3F3F3"/>
          </w:tcPr>
          <w:p>
            <w:pPr>
              <w:pStyle w:val="14"/>
              <w:spacing w:before="200"/>
              <w:ind w:left="814" w:right="768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40" w:type="dxa"/>
          </w:tcPr>
          <w:p>
            <w:pPr>
              <w:pStyle w:val="14"/>
              <w:spacing w:before="200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43" w:type="dxa"/>
          </w:tcPr>
          <w:p>
            <w:pPr>
              <w:pStyle w:val="14"/>
              <w:spacing w:before="200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</w:tcPr>
          <w:p>
            <w:pPr>
              <w:pStyle w:val="14"/>
              <w:spacing w:before="200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41" w:type="dxa"/>
          </w:tcPr>
          <w:p>
            <w:pPr>
              <w:pStyle w:val="14"/>
              <w:spacing w:before="200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1" w:type="dxa"/>
          </w:tcPr>
          <w:p>
            <w:pPr>
              <w:pStyle w:val="14"/>
              <w:spacing w:before="200"/>
              <w:ind w:left="464" w:right="41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>
      <w:pPr>
        <w:spacing w:before="0"/>
        <w:ind w:left="286" w:right="0" w:firstLine="0"/>
        <w:jc w:val="left"/>
        <w:rPr>
          <w:b/>
          <w:sz w:val="28"/>
        </w:rPr>
      </w:pPr>
      <w:r>
        <w:rPr>
          <w:b/>
          <w:sz w:val="28"/>
        </w:rPr>
        <w:t>8.2.2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ANALYSIS</w:t>
      </w:r>
    </w:p>
    <w:p>
      <w:pPr>
        <w:pStyle w:val="8"/>
        <w:spacing w:before="10"/>
        <w:rPr>
          <w:b/>
          <w:sz w:val="15"/>
        </w:rPr>
      </w:pPr>
    </w:p>
    <w:tbl>
      <w:tblPr>
        <w:tblStyle w:val="7"/>
        <w:tblW w:w="0" w:type="auto"/>
        <w:tblInd w:w="330" w:type="dxa"/>
        <w:tblBorders>
          <w:top w:val="single" w:color="D9D9D9" w:sz="8" w:space="0"/>
          <w:left w:val="single" w:color="D9D9D9" w:sz="8" w:space="0"/>
          <w:bottom w:val="single" w:color="D9D9D9" w:sz="8" w:space="0"/>
          <w:right w:val="single" w:color="D9D9D9" w:sz="8" w:space="0"/>
          <w:insideH w:val="single" w:color="D9D9D9" w:sz="8" w:space="0"/>
          <w:insideV w:val="single" w:color="D9D9D9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9"/>
        <w:gridCol w:w="1263"/>
        <w:gridCol w:w="1261"/>
        <w:gridCol w:w="1260"/>
        <w:gridCol w:w="1260"/>
      </w:tblGrid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0" w:hRule="atLeast"/>
        </w:trPr>
        <w:tc>
          <w:tcPr>
            <w:tcW w:w="4319" w:type="dxa"/>
            <w:shd w:val="clear" w:color="auto" w:fill="CCCCCC"/>
          </w:tcPr>
          <w:p>
            <w:pPr>
              <w:pStyle w:val="14"/>
              <w:spacing w:before="4"/>
              <w:rPr>
                <w:b/>
                <w:sz w:val="21"/>
              </w:rPr>
            </w:pPr>
          </w:p>
          <w:p>
            <w:pPr>
              <w:pStyle w:val="14"/>
              <w:ind w:left="1215" w:right="1075"/>
              <w:jc w:val="center"/>
              <w:rPr>
                <w:sz w:val="24"/>
              </w:rPr>
            </w:pPr>
            <w:r>
              <w:rPr>
                <w:sz w:val="24"/>
              </w:rPr>
              <w:t>Section</w:t>
            </w:r>
          </w:p>
        </w:tc>
        <w:tc>
          <w:tcPr>
            <w:tcW w:w="1263" w:type="dxa"/>
            <w:shd w:val="clear" w:color="auto" w:fill="CCCCCC"/>
          </w:tcPr>
          <w:p>
            <w:pPr>
              <w:pStyle w:val="14"/>
              <w:spacing w:before="114"/>
              <w:ind w:left="275" w:right="284" w:firstLine="170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261" w:type="dxa"/>
            <w:shd w:val="clear" w:color="auto" w:fill="CCCCCC"/>
          </w:tcPr>
          <w:p>
            <w:pPr>
              <w:pStyle w:val="14"/>
              <w:spacing w:before="92" w:line="276" w:lineRule="auto"/>
              <w:ind w:left="238" w:right="326" w:firstLine="18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Tested</w:t>
            </w:r>
          </w:p>
        </w:tc>
        <w:tc>
          <w:tcPr>
            <w:tcW w:w="1260" w:type="dxa"/>
            <w:shd w:val="clear" w:color="auto" w:fill="CCCCCC"/>
          </w:tcPr>
          <w:p>
            <w:pPr>
              <w:pStyle w:val="14"/>
              <w:spacing w:before="4"/>
              <w:rPr>
                <w:b/>
                <w:sz w:val="21"/>
              </w:rPr>
            </w:pPr>
          </w:p>
          <w:p>
            <w:pPr>
              <w:pStyle w:val="14"/>
              <w:ind w:left="455" w:right="313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60" w:type="dxa"/>
            <w:shd w:val="clear" w:color="auto" w:fill="CCCCCC"/>
          </w:tcPr>
          <w:p>
            <w:pPr>
              <w:pStyle w:val="14"/>
              <w:spacing w:before="4"/>
              <w:rPr>
                <w:b/>
                <w:sz w:val="21"/>
              </w:rPr>
            </w:pPr>
          </w:p>
          <w:p>
            <w:pPr>
              <w:pStyle w:val="14"/>
              <w:ind w:left="455" w:right="317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4319" w:type="dxa"/>
            <w:shd w:val="clear" w:color="auto" w:fill="F3F3F3"/>
          </w:tcPr>
          <w:p>
            <w:pPr>
              <w:pStyle w:val="14"/>
              <w:spacing w:before="191"/>
              <w:ind w:left="1215" w:right="1075"/>
              <w:jc w:val="center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263" w:type="dxa"/>
          </w:tcPr>
          <w:p>
            <w:pPr>
              <w:pStyle w:val="14"/>
              <w:spacing w:before="191"/>
              <w:ind w:right="423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61" w:type="dxa"/>
          </w:tcPr>
          <w:p>
            <w:pPr>
              <w:pStyle w:val="14"/>
              <w:spacing w:before="191"/>
              <w:ind w:right="487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0" w:type="dxa"/>
          </w:tcPr>
          <w:p>
            <w:pPr>
              <w:pStyle w:val="14"/>
              <w:spacing w:before="191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60" w:type="dxa"/>
          </w:tcPr>
          <w:p>
            <w:pPr>
              <w:pStyle w:val="14"/>
              <w:spacing w:before="191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4319" w:type="dxa"/>
            <w:shd w:val="clear" w:color="auto" w:fill="F3F3F3"/>
          </w:tcPr>
          <w:p>
            <w:pPr>
              <w:pStyle w:val="14"/>
              <w:spacing w:before="201"/>
              <w:ind w:left="1214" w:right="1075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263" w:type="dxa"/>
          </w:tcPr>
          <w:p>
            <w:pPr>
              <w:pStyle w:val="14"/>
              <w:spacing w:before="20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61" w:type="dxa"/>
          </w:tcPr>
          <w:p>
            <w:pPr>
              <w:pStyle w:val="14"/>
              <w:spacing w:before="201"/>
              <w:ind w:right="487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0" w:type="dxa"/>
          </w:tcPr>
          <w:p>
            <w:pPr>
              <w:pStyle w:val="14"/>
              <w:spacing w:before="201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</w:tcPr>
          <w:p>
            <w:pPr>
              <w:pStyle w:val="14"/>
              <w:spacing w:before="201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4319" w:type="dxa"/>
            <w:shd w:val="clear" w:color="auto" w:fill="F3F3F3"/>
          </w:tcPr>
          <w:p>
            <w:pPr>
              <w:pStyle w:val="14"/>
              <w:spacing w:before="200"/>
              <w:ind w:left="1213" w:right="1075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263" w:type="dxa"/>
          </w:tcPr>
          <w:p>
            <w:pPr>
              <w:pStyle w:val="14"/>
              <w:spacing w:before="200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61" w:type="dxa"/>
          </w:tcPr>
          <w:p>
            <w:pPr>
              <w:pStyle w:val="14"/>
              <w:spacing w:before="200"/>
              <w:ind w:right="487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0" w:type="dxa"/>
          </w:tcPr>
          <w:p>
            <w:pPr>
              <w:pStyle w:val="14"/>
              <w:spacing w:before="200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</w:tcPr>
          <w:p>
            <w:pPr>
              <w:pStyle w:val="14"/>
              <w:spacing w:before="200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" w:hRule="atLeast"/>
        </w:trPr>
        <w:tc>
          <w:tcPr>
            <w:tcW w:w="4319" w:type="dxa"/>
            <w:shd w:val="clear" w:color="auto" w:fill="F3F3F3"/>
          </w:tcPr>
          <w:p>
            <w:pPr>
              <w:pStyle w:val="14"/>
              <w:spacing w:before="203"/>
              <w:ind w:left="1215" w:right="1075"/>
              <w:jc w:val="center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1263" w:type="dxa"/>
          </w:tcPr>
          <w:p>
            <w:pPr>
              <w:pStyle w:val="14"/>
              <w:spacing w:before="203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61" w:type="dxa"/>
          </w:tcPr>
          <w:p>
            <w:pPr>
              <w:pStyle w:val="14"/>
              <w:spacing w:before="203"/>
              <w:ind w:right="487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0" w:type="dxa"/>
          </w:tcPr>
          <w:p>
            <w:pPr>
              <w:pStyle w:val="14"/>
              <w:spacing w:before="203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0" w:type="dxa"/>
          </w:tcPr>
          <w:p>
            <w:pPr>
              <w:pStyle w:val="14"/>
              <w:spacing w:before="203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top="1420" w:right="1080" w:bottom="1000" w:left="1140" w:header="0" w:footer="731" w:gutter="0"/>
          <w:cols w:space="720" w:num="1"/>
        </w:sectPr>
      </w:pPr>
    </w:p>
    <w:p>
      <w:pPr>
        <w:pStyle w:val="2"/>
        <w:ind w:left="1563" w:right="1201"/>
      </w:pPr>
      <w:r>
        <w:t>CHAPTER</w:t>
      </w:r>
      <w:r>
        <w:rPr>
          <w:spacing w:val="-2"/>
        </w:rPr>
        <w:t xml:space="preserve"> </w:t>
      </w:r>
      <w:r>
        <w:t>9</w:t>
      </w:r>
    </w:p>
    <w:p>
      <w:pPr>
        <w:pStyle w:val="3"/>
        <w:ind w:right="1382"/>
      </w:pPr>
      <w:r>
        <w:t>RESULTS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4"/>
        <w:numPr>
          <w:ilvl w:val="1"/>
          <w:numId w:val="8"/>
        </w:numPr>
        <w:tabs>
          <w:tab w:val="left" w:pos="706"/>
        </w:tabs>
        <w:spacing w:before="179" w:after="0" w:line="240" w:lineRule="auto"/>
        <w:ind w:left="706" w:right="0" w:hanging="420"/>
        <w:jc w:val="left"/>
      </w:pPr>
      <w:r>
        <w:t>PERFORMANCE</w:t>
      </w:r>
      <w:r>
        <w:rPr>
          <w:spacing w:val="-8"/>
        </w:rPr>
        <w:t xml:space="preserve"> </w:t>
      </w:r>
      <w:r>
        <w:t>METRICS</w:t>
      </w:r>
    </w:p>
    <w:p>
      <w:pPr>
        <w:pStyle w:val="13"/>
        <w:numPr>
          <w:ilvl w:val="2"/>
          <w:numId w:val="8"/>
        </w:numPr>
        <w:tabs>
          <w:tab w:val="left" w:pos="922"/>
        </w:tabs>
        <w:spacing w:before="193" w:after="0" w:line="240" w:lineRule="auto"/>
        <w:ind w:left="922" w:right="0" w:hanging="636"/>
        <w:jc w:val="left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384175</wp:posOffset>
            </wp:positionV>
            <wp:extent cx="5941695" cy="387731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76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MODEL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SUMMARY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60" w:right="1080" w:bottom="1000" w:left="1140" w:header="0" w:footer="731" w:gutter="0"/>
          <w:cols w:space="720" w:num="1"/>
        </w:sectPr>
      </w:pPr>
    </w:p>
    <w:p>
      <w:pPr>
        <w:pStyle w:val="4"/>
        <w:numPr>
          <w:ilvl w:val="2"/>
          <w:numId w:val="8"/>
        </w:numPr>
        <w:tabs>
          <w:tab w:val="left" w:pos="922"/>
        </w:tabs>
        <w:spacing w:before="17" w:after="0" w:line="240" w:lineRule="auto"/>
        <w:ind w:left="922" w:right="0" w:hanging="636"/>
        <w:jc w:val="left"/>
      </w:pPr>
      <w:r>
        <w:t>ACCURACY</w:t>
      </w:r>
    </w:p>
    <w:p>
      <w:pPr>
        <w:pStyle w:val="8"/>
        <w:rPr>
          <w:b/>
          <w:sz w:val="20"/>
        </w:rPr>
      </w:pPr>
    </w:p>
    <w:p>
      <w:pPr>
        <w:pStyle w:val="8"/>
        <w:spacing w:before="4" w:after="1"/>
        <w:rPr>
          <w:b/>
          <w:sz w:val="12"/>
        </w:rPr>
      </w:pPr>
    </w:p>
    <w:tbl>
      <w:tblPr>
        <w:tblStyle w:val="7"/>
        <w:tblW w:w="0" w:type="auto"/>
        <w:tblInd w:w="3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22"/>
        <w:gridCol w:w="303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6322" w:type="dxa"/>
          </w:tcPr>
          <w:p>
            <w:pPr>
              <w:pStyle w:val="14"/>
              <w:spacing w:before="114"/>
              <w:ind w:left="2056" w:right="20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16"/>
                <w:sz w:val="24"/>
              </w:rPr>
              <w:t>ONTENT</w:t>
            </w:r>
          </w:p>
        </w:tc>
        <w:tc>
          <w:tcPr>
            <w:tcW w:w="3039" w:type="dxa"/>
          </w:tcPr>
          <w:p>
            <w:pPr>
              <w:pStyle w:val="14"/>
              <w:spacing w:before="114"/>
              <w:ind w:left="1143"/>
              <w:rPr>
                <w:b/>
                <w:sz w:val="24"/>
              </w:rPr>
            </w:pPr>
            <w:r>
              <w:rPr>
                <w:b/>
                <w:spacing w:val="11"/>
                <w:sz w:val="24"/>
              </w:rPr>
              <w:t>VALUE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6322" w:type="dxa"/>
          </w:tcPr>
          <w:p>
            <w:pPr>
              <w:pStyle w:val="14"/>
              <w:spacing w:before="114"/>
              <w:ind w:left="2056" w:right="2068"/>
              <w:jc w:val="center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urac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</w:tc>
        <w:tc>
          <w:tcPr>
            <w:tcW w:w="3039" w:type="dxa"/>
          </w:tcPr>
          <w:p>
            <w:pPr>
              <w:pStyle w:val="14"/>
              <w:spacing w:before="114"/>
              <w:ind w:left="1145"/>
              <w:rPr>
                <w:sz w:val="24"/>
              </w:rPr>
            </w:pPr>
            <w:r>
              <w:rPr>
                <w:spacing w:val="-7"/>
                <w:sz w:val="24"/>
              </w:rPr>
              <w:t>99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.14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%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6322" w:type="dxa"/>
          </w:tcPr>
          <w:p>
            <w:pPr>
              <w:pStyle w:val="14"/>
              <w:spacing w:before="95"/>
              <w:ind w:left="2056" w:right="2068"/>
              <w:jc w:val="center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Loss</w:t>
            </w:r>
          </w:p>
        </w:tc>
        <w:tc>
          <w:tcPr>
            <w:tcW w:w="3039" w:type="dxa"/>
          </w:tcPr>
          <w:p>
            <w:pPr>
              <w:pStyle w:val="14"/>
              <w:spacing w:before="95"/>
              <w:ind w:left="1186"/>
              <w:rPr>
                <w:sz w:val="24"/>
              </w:rPr>
            </w:pPr>
            <w:r>
              <w:rPr>
                <w:sz w:val="24"/>
              </w:rPr>
              <w:t>2.70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</w:trPr>
        <w:tc>
          <w:tcPr>
            <w:tcW w:w="6322" w:type="dxa"/>
          </w:tcPr>
          <w:p>
            <w:pPr>
              <w:pStyle w:val="14"/>
              <w:spacing w:before="102"/>
              <w:ind w:left="2056" w:right="2068"/>
              <w:jc w:val="center"/>
              <w:rPr>
                <w:sz w:val="24"/>
              </w:rPr>
            </w:pPr>
            <w:r>
              <w:rPr>
                <w:sz w:val="24"/>
              </w:rPr>
              <w:t>Validation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urac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</w:tc>
        <w:tc>
          <w:tcPr>
            <w:tcW w:w="3039" w:type="dxa"/>
          </w:tcPr>
          <w:p>
            <w:pPr>
              <w:pStyle w:val="14"/>
              <w:spacing w:before="102"/>
              <w:ind w:left="1138"/>
              <w:rPr>
                <w:sz w:val="24"/>
              </w:rPr>
            </w:pPr>
            <w:r>
              <w:rPr>
                <w:spacing w:val="-2"/>
                <w:sz w:val="24"/>
              </w:rPr>
              <w:t>97.76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%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</w:trPr>
        <w:tc>
          <w:tcPr>
            <w:tcW w:w="6322" w:type="dxa"/>
          </w:tcPr>
          <w:p>
            <w:pPr>
              <w:pStyle w:val="14"/>
              <w:spacing w:before="110"/>
              <w:ind w:left="2056" w:right="2068"/>
              <w:jc w:val="center"/>
              <w:rPr>
                <w:sz w:val="24"/>
              </w:rPr>
            </w:pPr>
            <w:r>
              <w:rPr>
                <w:sz w:val="24"/>
              </w:rPr>
              <w:t>Validation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Loss</w:t>
            </w:r>
          </w:p>
        </w:tc>
        <w:tc>
          <w:tcPr>
            <w:tcW w:w="3039" w:type="dxa"/>
          </w:tcPr>
          <w:p>
            <w:pPr>
              <w:pStyle w:val="14"/>
              <w:spacing w:before="110"/>
              <w:ind w:left="1141"/>
              <w:rPr>
                <w:sz w:val="24"/>
              </w:rPr>
            </w:pPr>
            <w:r>
              <w:rPr>
                <w:spacing w:val="-8"/>
                <w:sz w:val="24"/>
              </w:rPr>
              <w:t>10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.36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%</w:t>
            </w:r>
          </w:p>
        </w:tc>
      </w:tr>
    </w:tbl>
    <w:p>
      <w:pPr>
        <w:pStyle w:val="8"/>
        <w:rPr>
          <w:b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929005</wp:posOffset>
            </wp:positionH>
            <wp:positionV relativeFrom="paragraph">
              <wp:posOffset>249555</wp:posOffset>
            </wp:positionV>
            <wp:extent cx="5945505" cy="326898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00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420" w:right="1080" w:bottom="1000" w:left="1140" w:header="0" w:footer="731" w:gutter="0"/>
          <w:cols w:space="720" w:num="1"/>
        </w:sectPr>
      </w:pPr>
    </w:p>
    <w:p>
      <w:pPr>
        <w:pStyle w:val="13"/>
        <w:numPr>
          <w:ilvl w:val="2"/>
          <w:numId w:val="8"/>
        </w:numPr>
        <w:tabs>
          <w:tab w:val="left" w:pos="922"/>
        </w:tabs>
        <w:spacing w:before="20" w:after="0" w:line="240" w:lineRule="auto"/>
        <w:ind w:left="922" w:right="0" w:hanging="636"/>
        <w:jc w:val="left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272415</wp:posOffset>
            </wp:positionV>
            <wp:extent cx="5599430" cy="5610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55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CONFUSION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MATRIX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20" w:right="1080" w:bottom="1000" w:left="1140" w:header="0" w:footer="731" w:gutter="0"/>
          <w:cols w:space="720" w:num="1"/>
        </w:sectPr>
      </w:pPr>
    </w:p>
    <w:p>
      <w:pPr>
        <w:pStyle w:val="4"/>
        <w:numPr>
          <w:ilvl w:val="2"/>
          <w:numId w:val="8"/>
        </w:numPr>
        <w:tabs>
          <w:tab w:val="left" w:pos="922"/>
        </w:tabs>
        <w:spacing w:before="20" w:after="0" w:line="240" w:lineRule="auto"/>
        <w:ind w:left="922" w:right="0" w:hanging="636"/>
        <w:jc w:val="left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274320</wp:posOffset>
            </wp:positionV>
            <wp:extent cx="5837555" cy="422021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7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CLASSIFICATION</w:t>
      </w:r>
      <w:r>
        <w:rPr>
          <w:spacing w:val="-1"/>
        </w:rPr>
        <w:t xml:space="preserve"> </w:t>
      </w:r>
      <w:r>
        <w:t>REPORT</w:t>
      </w:r>
    </w:p>
    <w:p>
      <w:pPr>
        <w:spacing w:after="0" w:line="240" w:lineRule="auto"/>
        <w:jc w:val="left"/>
        <w:sectPr>
          <w:pgSz w:w="12240" w:h="15840"/>
          <w:pgMar w:top="1420" w:right="1080" w:bottom="1000" w:left="1140" w:header="0" w:footer="731" w:gutter="0"/>
          <w:cols w:space="720" w:num="1"/>
        </w:sectPr>
      </w:pPr>
    </w:p>
    <w:p>
      <w:pPr>
        <w:pStyle w:val="13"/>
        <w:numPr>
          <w:ilvl w:val="2"/>
          <w:numId w:val="8"/>
        </w:numPr>
        <w:tabs>
          <w:tab w:val="left" w:pos="922"/>
        </w:tabs>
        <w:spacing w:before="20" w:after="0" w:line="240" w:lineRule="auto"/>
        <w:ind w:left="922" w:right="0" w:hanging="636"/>
        <w:jc w:val="left"/>
        <w:rPr>
          <w:b/>
          <w:sz w:val="28"/>
        </w:rPr>
      </w:pPr>
      <w:r>
        <w:rPr>
          <w:b/>
          <w:sz w:val="28"/>
        </w:rPr>
        <w:t>APPLICATION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REPORT</w:t>
      </w:r>
    </w:p>
    <w:p>
      <w:pPr>
        <w:pStyle w:val="8"/>
        <w:spacing w:before="7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121920</wp:posOffset>
            </wp:positionV>
            <wp:extent cx="5935980" cy="342455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75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420" w:right="1080" w:bottom="1000" w:left="1140" w:header="0" w:footer="731" w:gutter="0"/>
          <w:cols w:space="720" w:num="1"/>
        </w:sectPr>
      </w:pPr>
    </w:p>
    <w:p>
      <w:pPr>
        <w:pStyle w:val="8"/>
        <w:ind w:left="331"/>
        <w:rPr>
          <w:sz w:val="20"/>
        </w:rPr>
      </w:pPr>
      <w:r>
        <w:rPr>
          <w:sz w:val="20"/>
        </w:rPr>
        <w:drawing>
          <wp:inline distT="0" distB="0" distL="0" distR="0">
            <wp:extent cx="5946775" cy="666559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225" cy="66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80" w:right="1080" w:bottom="920" w:left="1140" w:header="0" w:footer="731" w:gutter="0"/>
          <w:cols w:space="720" w:num="1"/>
        </w:sectPr>
      </w:pPr>
    </w:p>
    <w:p>
      <w:pPr>
        <w:pStyle w:val="2"/>
        <w:ind w:left="1447"/>
      </w:pPr>
      <w:r>
        <w:t>CHAPTER</w:t>
      </w:r>
      <w:r>
        <w:rPr>
          <w:spacing w:val="-3"/>
        </w:rPr>
        <w:t xml:space="preserve"> </w:t>
      </w:r>
      <w:r>
        <w:t>10</w:t>
      </w:r>
    </w:p>
    <w:p>
      <w:pPr>
        <w:pStyle w:val="3"/>
        <w:ind w:right="897"/>
      </w:pPr>
      <w:r>
        <w:t>ADVANTAGES</w:t>
      </w:r>
      <w:r>
        <w:rPr>
          <w:spacing w:val="-4"/>
        </w:rPr>
        <w:t xml:space="preserve"> </w:t>
      </w:r>
      <w:r>
        <w:t>&amp; DISADVANTAGES</w:t>
      </w:r>
    </w:p>
    <w:p>
      <w:pPr>
        <w:pStyle w:val="8"/>
        <w:rPr>
          <w:b/>
          <w:sz w:val="40"/>
        </w:rPr>
      </w:pPr>
    </w:p>
    <w:p>
      <w:pPr>
        <w:pStyle w:val="8"/>
        <w:spacing w:before="7"/>
        <w:rPr>
          <w:b/>
          <w:sz w:val="54"/>
        </w:rPr>
      </w:pPr>
    </w:p>
    <w:p>
      <w:pPr>
        <w:pStyle w:val="4"/>
        <w:spacing w:before="1"/>
        <w:ind w:left="286" w:firstLine="0"/>
      </w:pPr>
      <w:r>
        <w:t>ADVANTAGES</w:t>
      </w: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190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169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accurate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168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Capable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165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anywhere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</w:p>
    <w:p>
      <w:pPr>
        <w:pStyle w:val="8"/>
        <w:rPr>
          <w:sz w:val="28"/>
        </w:rPr>
      </w:pPr>
    </w:p>
    <w:p>
      <w:pPr>
        <w:pStyle w:val="8"/>
        <w:rPr>
          <w:sz w:val="28"/>
        </w:rPr>
      </w:pPr>
    </w:p>
    <w:p>
      <w:pPr>
        <w:pStyle w:val="8"/>
        <w:spacing w:before="6"/>
        <w:rPr>
          <w:sz w:val="33"/>
        </w:rPr>
      </w:pPr>
    </w:p>
    <w:p>
      <w:pPr>
        <w:pStyle w:val="4"/>
        <w:spacing w:before="0"/>
        <w:ind w:left="286" w:firstLine="0"/>
      </w:pPr>
      <w:r>
        <w:t>DISADVANTAGES</w:t>
      </w: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190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Cannot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168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169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Requires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faster</w:t>
      </w:r>
      <w:r>
        <w:rPr>
          <w:spacing w:val="-4"/>
          <w:sz w:val="24"/>
        </w:rPr>
        <w:t xml:space="preserve"> </w:t>
      </w:r>
      <w:r>
        <w:rPr>
          <w:sz w:val="24"/>
        </w:rPr>
        <w:t>predictions</w:t>
      </w: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170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Prone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occasional</w:t>
      </w:r>
      <w:r>
        <w:rPr>
          <w:spacing w:val="-3"/>
          <w:sz w:val="24"/>
        </w:rPr>
        <w:t xml:space="preserve"> </w:t>
      </w:r>
      <w:r>
        <w:rPr>
          <w:sz w:val="24"/>
        </w:rPr>
        <w:t>errors</w:t>
      </w:r>
    </w:p>
    <w:p>
      <w:pPr>
        <w:spacing w:before="6"/>
        <w:ind w:left="1435" w:right="1493" w:firstLine="0"/>
        <w:jc w:val="center"/>
        <w:rPr>
          <w:b/>
          <w:sz w:val="50"/>
        </w:rPr>
      </w:pPr>
    </w:p>
    <w:p>
      <w:pPr>
        <w:spacing w:before="6"/>
        <w:ind w:left="1435" w:right="1493" w:firstLine="0"/>
        <w:jc w:val="center"/>
        <w:rPr>
          <w:b/>
          <w:sz w:val="50"/>
        </w:rPr>
      </w:pPr>
      <w:r>
        <w:rPr>
          <w:b/>
          <w:sz w:val="50"/>
        </w:rPr>
        <w:t>CHAPTER</w:t>
      </w:r>
      <w:r>
        <w:rPr>
          <w:b/>
          <w:spacing w:val="-3"/>
          <w:sz w:val="50"/>
        </w:rPr>
        <w:t xml:space="preserve"> </w:t>
      </w:r>
      <w:r>
        <w:rPr>
          <w:b/>
          <w:sz w:val="50"/>
        </w:rPr>
        <w:t>11</w:t>
      </w:r>
    </w:p>
    <w:p>
      <w:pPr>
        <w:pStyle w:val="3"/>
        <w:spacing w:before="85"/>
        <w:ind w:left="3260" w:right="3299"/>
      </w:pPr>
      <w:r>
        <w:t>CONCLUSION</w:t>
      </w:r>
    </w:p>
    <w:p>
      <w:pPr>
        <w:pStyle w:val="8"/>
        <w:rPr>
          <w:b/>
          <w:sz w:val="40"/>
        </w:rPr>
      </w:pPr>
    </w:p>
    <w:p>
      <w:pPr>
        <w:pStyle w:val="8"/>
        <w:spacing w:before="2"/>
        <w:rPr>
          <w:b/>
          <w:sz w:val="48"/>
        </w:rPr>
      </w:pPr>
    </w:p>
    <w:p>
      <w:pPr>
        <w:pStyle w:val="8"/>
        <w:spacing w:line="396" w:lineRule="auto"/>
        <w:ind w:left="286" w:right="395" w:firstLine="719"/>
      </w:pPr>
      <w:r>
        <w:t>This project demonstrated a web application that uses machine learning to recognise</w:t>
      </w:r>
      <w:r>
        <w:rPr>
          <w:spacing w:val="1"/>
        </w:rPr>
        <w:t xml:space="preserve"> </w:t>
      </w:r>
      <w:r>
        <w:t>handwritten numbers. Flask, HTML, CSS, JavaScript, and a few other technologies were used to</w:t>
      </w:r>
      <w:r>
        <w:rPr>
          <w:spacing w:val="1"/>
        </w:rPr>
        <w:t xml:space="preserve"> </w:t>
      </w:r>
      <w:r>
        <w:t>create this project. The model predicts the handwritten digit using a CNN network. During</w:t>
      </w:r>
      <w:r>
        <w:rPr>
          <w:spacing w:val="1"/>
        </w:rPr>
        <w:t xml:space="preserve"> </w:t>
      </w:r>
      <w:r>
        <w:t>testing,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achieved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99.61%</w:t>
      </w:r>
      <w:r>
        <w:rPr>
          <w:spacing w:val="-4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rate.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users.</w:t>
      </w:r>
    </w:p>
    <w:p>
      <w:pPr>
        <w:spacing w:after="0" w:line="396" w:lineRule="auto"/>
        <w:sectPr>
          <w:pgSz w:w="12240" w:h="15840"/>
          <w:pgMar w:top="1460" w:right="1080" w:bottom="920" w:left="1140" w:header="0" w:footer="731" w:gutter="0"/>
          <w:cols w:space="720" w:num="1"/>
        </w:sectPr>
      </w:pPr>
    </w:p>
    <w:p>
      <w:pPr>
        <w:pStyle w:val="8"/>
        <w:spacing w:before="37" w:line="396" w:lineRule="auto"/>
        <w:ind w:left="295" w:right="326" w:hanging="10"/>
      </w:pPr>
      <w:r>
        <w:t>Since it is a web application, it is compatible with any device that can run a browser. This project</w:t>
      </w:r>
      <w:r>
        <w:rPr>
          <w:spacing w:val="-53"/>
        </w:rPr>
        <w:t xml:space="preserve"> </w:t>
      </w:r>
      <w:r>
        <w:t xml:space="preserve">is extremely useful in </w:t>
      </w:r>
      <w:r>
        <w:rPr>
          <w:color w:val="212121"/>
        </w:rPr>
        <w:t>real-world scenarios such as recognizing number plates of vehicles,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processing bank cheque amounts, numeric entries in forms filled up by hand (tax forms) and 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much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room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improvement,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 implemented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 subsequent</w:t>
      </w:r>
    </w:p>
    <w:p>
      <w:pPr>
        <w:pStyle w:val="8"/>
        <w:spacing w:before="6"/>
        <w:ind w:left="295"/>
      </w:pPr>
      <w:r>
        <w:rPr>
          <w:color w:val="212121"/>
        </w:rPr>
        <w:t>versions.</w:t>
      </w:r>
    </w:p>
    <w:p>
      <w:pPr>
        <w:pStyle w:val="2"/>
        <w:spacing w:before="194" w:line="240" w:lineRule="auto"/>
        <w:ind w:left="1447"/>
      </w:pPr>
      <w:r>
        <w:t>CHAPTER</w:t>
      </w:r>
      <w:r>
        <w:rPr>
          <w:spacing w:val="-8"/>
        </w:rPr>
        <w:t xml:space="preserve"> </w:t>
      </w:r>
      <w:r>
        <w:t>12</w:t>
      </w:r>
    </w:p>
    <w:p>
      <w:pPr>
        <w:pStyle w:val="3"/>
        <w:ind w:left="1451"/>
      </w:pPr>
      <w:r>
        <w:t>FUTURE</w:t>
      </w:r>
      <w:r>
        <w:rPr>
          <w:spacing w:val="-2"/>
        </w:rPr>
        <w:t xml:space="preserve"> </w:t>
      </w:r>
      <w:r>
        <w:t>SCOPE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3"/>
        <w:rPr>
          <w:b/>
          <w:sz w:val="26"/>
        </w:rPr>
      </w:pPr>
      <w:bookmarkStart w:id="0" w:name="_GoBack"/>
      <w:bookmarkEnd w:id="0"/>
    </w:p>
    <w:p>
      <w:pPr>
        <w:pStyle w:val="8"/>
        <w:spacing w:before="51" w:line="304" w:lineRule="auto"/>
        <w:ind w:left="286" w:right="651" w:firstLine="719"/>
      </w:pP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improvement.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improvements</w:t>
      </w:r>
      <w:r>
        <w:rPr>
          <w:spacing w:val="-1"/>
        </w:rPr>
        <w:t xml:space="preserve"> </w:t>
      </w:r>
      <w:r>
        <w:t>that can</w:t>
      </w:r>
      <w:r>
        <w:rPr>
          <w:spacing w:val="1"/>
        </w:rPr>
        <w:t xml:space="preserve"> </w:t>
      </w:r>
      <w:r>
        <w:t>be made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 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>
      <w:pPr>
        <w:pStyle w:val="8"/>
        <w:spacing w:before="3"/>
        <w:rPr>
          <w:sz w:val="32"/>
        </w:rPr>
      </w:pP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0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detect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digits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results</w:t>
      </w: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43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digits</w:t>
      </w: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46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detect</w:t>
      </w:r>
      <w:r>
        <w:rPr>
          <w:spacing w:val="-3"/>
          <w:sz w:val="24"/>
        </w:rPr>
        <w:t xml:space="preserve"> </w:t>
      </w:r>
      <w:r>
        <w:rPr>
          <w:sz w:val="24"/>
        </w:rPr>
        <w:t>digits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</w:p>
    <w:p>
      <w:pPr>
        <w:pStyle w:val="13"/>
        <w:numPr>
          <w:ilvl w:val="3"/>
          <w:numId w:val="8"/>
        </w:numPr>
        <w:tabs>
          <w:tab w:val="left" w:pos="1020"/>
          <w:tab w:val="left" w:pos="1021"/>
        </w:tabs>
        <w:spacing w:before="40" w:after="0" w:line="240" w:lineRule="auto"/>
        <w:ind w:left="1020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z w:val="24"/>
        </w:rPr>
        <w:t>languages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</w:p>
    <w:p>
      <w:pPr>
        <w:pStyle w:val="8"/>
        <w:spacing w:before="3"/>
        <w:rPr>
          <w:sz w:val="33"/>
        </w:rPr>
      </w:pPr>
    </w:p>
    <w:p>
      <w:pPr>
        <w:pStyle w:val="8"/>
        <w:spacing w:line="304" w:lineRule="auto"/>
        <w:ind w:left="295" w:right="369" w:hanging="10"/>
      </w:pPr>
      <w:r>
        <w:t>This project has endless potential and can always be enhanced to become better. Implementing</w:t>
      </w:r>
      <w:r>
        <w:rPr>
          <w:spacing w:val="-52"/>
        </w:rPr>
        <w:t xml:space="preserve"> </w:t>
      </w:r>
      <w:r>
        <w:t>this concept in the real world will benefit several industries and reduce the workload on many</w:t>
      </w:r>
      <w:r>
        <w:rPr>
          <w:spacing w:val="1"/>
        </w:rPr>
        <w:t xml:space="preserve"> </w:t>
      </w:r>
      <w:r>
        <w:t>workers,</w:t>
      </w:r>
      <w:r>
        <w:rPr>
          <w:spacing w:val="-2"/>
        </w:rPr>
        <w:t xml:space="preserve"> </w:t>
      </w:r>
      <w:r>
        <w:t>enhancing</w:t>
      </w:r>
      <w:r>
        <w:rPr>
          <w:spacing w:val="-2"/>
        </w:rPr>
        <w:t xml:space="preserve"> </w:t>
      </w:r>
      <w:r>
        <w:t>overall work</w:t>
      </w:r>
      <w:r>
        <w:rPr>
          <w:spacing w:val="-1"/>
        </w:rPr>
        <w:t xml:space="preserve"> </w:t>
      </w:r>
      <w:r>
        <w:t>efficiency.</w:t>
      </w:r>
    </w:p>
    <w:p>
      <w:pPr>
        <w:spacing w:after="0" w:line="304" w:lineRule="auto"/>
        <w:sectPr>
          <w:pgSz w:w="12240" w:h="15840"/>
          <w:pgMar w:top="1400" w:right="1080" w:bottom="1000" w:left="1140" w:header="0" w:footer="731" w:gutter="0"/>
          <w:cols w:space="720" w:num="1"/>
        </w:sectPr>
      </w:pPr>
    </w:p>
    <w:p>
      <w:pPr>
        <w:pStyle w:val="3"/>
        <w:spacing w:before="0" w:line="487" w:lineRule="exact"/>
        <w:ind w:right="1387"/>
      </w:pPr>
      <w:r>
        <w:t>APPENDIX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11"/>
        <w:rPr>
          <w:b/>
          <w:sz w:val="15"/>
        </w:rPr>
      </w:pPr>
    </w:p>
    <w:p>
      <w:pPr>
        <w:pStyle w:val="4"/>
        <w:spacing w:before="44"/>
        <w:ind w:left="286" w:firstLine="0"/>
      </w:pPr>
      <w:r>
        <w:t>SOURCE</w:t>
      </w:r>
      <w:r>
        <w:rPr>
          <w:spacing w:val="-1"/>
        </w:rPr>
        <w:t xml:space="preserve"> </w:t>
      </w:r>
      <w:r>
        <w:t>CODE</w:t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  <w:t>Model Creaation</w:t>
      </w:r>
    </w:p>
    <w:p>
      <w:pPr>
        <w:rPr>
          <w:rFonts w:hint="default"/>
          <w:lang w:val="en-IN"/>
        </w:rPr>
      </w:pPr>
    </w:p>
    <w:p>
      <w:pPr>
        <w:pStyle w:val="8"/>
        <w:spacing w:before="49"/>
        <w:ind w:left="300"/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5731510" cy="2349500"/>
            <wp:effectExtent l="0" t="0" r="254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4"/>
        <w:rPr>
          <w:sz w:val="7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spacing w:after="0"/>
        <w:rPr>
          <w:sz w:val="7"/>
        </w:rPr>
        <w:sectPr>
          <w:pgSz w:w="12240" w:h="15840"/>
          <w:pgMar w:top="1440" w:right="1080" w:bottom="1000" w:left="1140" w:header="0" w:footer="731" w:gutter="0"/>
          <w:cols w:space="720" w:num="1"/>
        </w:sect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5731510" cy="2174875"/>
            <wp:effectExtent l="0" t="0" r="254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31"/>
        <w:rPr>
          <w:sz w:val="20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3627120" cy="1074420"/>
            <wp:effectExtent l="0" t="0" r="1143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18"/>
        </w:rPr>
      </w:pPr>
    </w:p>
    <w:p>
      <w:pPr>
        <w:pStyle w:val="8"/>
        <w:ind w:left="286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29605" cy="2324735"/>
            <wp:effectExtent l="0" t="0" r="4445" b="18415"/>
            <wp:docPr id="12" name="Picture 12" descr="Screenshot_20221115_12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20221115_1216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286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pStyle w:val="8"/>
        <w:ind w:left="286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pStyle w:val="8"/>
        <w:ind w:left="286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pStyle w:val="8"/>
        <w:ind w:left="286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pStyle w:val="8"/>
        <w:ind w:left="286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pStyle w:val="8"/>
        <w:ind w:left="286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pStyle w:val="8"/>
        <w:ind w:left="286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30240" cy="939165"/>
            <wp:effectExtent l="0" t="0" r="3810" b="13335"/>
            <wp:docPr id="14" name="Picture 14" descr="Screenshot_20221115_12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_20221115_1220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</w:pPr>
    </w:p>
    <w:p>
      <w:pPr>
        <w:spacing w:after="0"/>
        <w:sectPr>
          <w:pgSz w:w="12240" w:h="15840"/>
          <w:pgMar w:top="1440" w:right="1080" w:bottom="1000" w:left="1140" w:header="0" w:footer="731" w:gutter="0"/>
          <w:cols w:space="720" w:num="1"/>
        </w:sectPr>
      </w:pPr>
    </w:p>
    <w:p>
      <w:pPr>
        <w:pStyle w:val="8"/>
        <w:rPr>
          <w:rFonts w:hint="default"/>
          <w:sz w:val="34"/>
          <w:szCs w:val="34"/>
          <w:lang w:val="en-IN"/>
        </w:rPr>
      </w:pPr>
      <w:r>
        <w:rPr>
          <w:rFonts w:hint="default"/>
          <w:sz w:val="34"/>
          <w:szCs w:val="34"/>
          <w:lang w:val="en-IN"/>
        </w:rPr>
        <w:t>Reconizer</w:t>
      </w:r>
    </w:p>
    <w:p>
      <w:pPr>
        <w:pStyle w:val="8"/>
        <w:rPr>
          <w:rFonts w:hint="default"/>
          <w:sz w:val="34"/>
          <w:szCs w:val="34"/>
          <w:lang w:val="en-IN"/>
        </w:rPr>
      </w:pPr>
    </w:p>
    <w:p>
      <w:pPr>
        <w:pStyle w:val="8"/>
        <w:rPr>
          <w:rFonts w:hint="default"/>
          <w:sz w:val="34"/>
          <w:szCs w:val="34"/>
          <w:lang w:val="en-IN"/>
        </w:rPr>
      </w:pPr>
    </w:p>
    <w:p>
      <w:pPr>
        <w:pStyle w:val="8"/>
        <w:spacing w:before="9"/>
        <w:rPr>
          <w:sz w:val="17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23890" cy="4100830"/>
            <wp:effectExtent l="0" t="0" r="10160" b="13970"/>
            <wp:docPr id="15" name="Picture 15" descr="Screenshot_20221115_120844 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_20221115_120844 p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7"/>
        </w:rPr>
        <w:sectPr>
          <w:pgSz w:w="12240" w:h="15840"/>
          <w:pgMar w:top="1440" w:right="1080" w:bottom="920" w:left="1140" w:header="0" w:footer="731" w:gutter="0"/>
          <w:cols w:space="720" w:num="1"/>
        </w:sectPr>
      </w:pPr>
    </w:p>
    <w:p>
      <w:pPr>
        <w:pStyle w:val="8"/>
        <w:spacing w:before="37"/>
        <w:ind w:left="286"/>
      </w:pP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(HTML)</w:t>
      </w:r>
    </w:p>
    <w:p>
      <w:pPr>
        <w:pStyle w:val="8"/>
        <w:spacing w:before="9"/>
        <w:rPr>
          <w:rFonts w:hint="default"/>
          <w:sz w:val="10"/>
          <w:lang w:val="en-IN"/>
        </w:rPr>
      </w:pPr>
      <w:r>
        <w:rPr>
          <w:rFonts w:hint="default"/>
          <w:sz w:val="10"/>
          <w:lang w:val="en-IN"/>
        </w:rPr>
        <w:drawing>
          <wp:inline distT="0" distB="0" distL="114300" distR="114300">
            <wp:extent cx="6349365" cy="3571875"/>
            <wp:effectExtent l="0" t="0" r="13335" b="9525"/>
            <wp:docPr id="22" name="Picture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9"/>
        <w:rPr>
          <w:rFonts w:hint="default"/>
          <w:sz w:val="10"/>
          <w:lang w:val="en-IN"/>
        </w:r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6349365" cy="3571875"/>
            <wp:effectExtent l="0" t="0" r="13335" b="9525"/>
            <wp:docPr id="24" name="Picture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9"/>
        <w:rPr>
          <w:rFonts w:hint="default"/>
          <w:sz w:val="10"/>
          <w:lang w:val="en-IN"/>
        </w:rPr>
      </w:pPr>
    </w:p>
    <w:p>
      <w:pPr>
        <w:pStyle w:val="8"/>
        <w:spacing w:before="9"/>
        <w:rPr>
          <w:rFonts w:hint="default"/>
          <w:sz w:val="10"/>
          <w:lang w:val="en-IN"/>
        </w:rPr>
      </w:pPr>
    </w:p>
    <w:p>
      <w:pPr>
        <w:pStyle w:val="8"/>
        <w:spacing w:before="192"/>
        <w:ind w:left="286"/>
      </w:pPr>
    </w:p>
    <w:p>
      <w:pPr>
        <w:pStyle w:val="8"/>
        <w:spacing w:before="192"/>
        <w:ind w:left="286"/>
      </w:pPr>
    </w:p>
    <w:p>
      <w:pPr>
        <w:pStyle w:val="8"/>
        <w:spacing w:before="192"/>
        <w:ind w:left="286"/>
      </w:pPr>
    </w:p>
    <w:p>
      <w:pPr>
        <w:pStyle w:val="8"/>
        <w:spacing w:before="192"/>
        <w:ind w:left="286"/>
      </w:pPr>
      <w:r>
        <w:t>HOME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(CSS)</w:t>
      </w:r>
    </w:p>
    <w:p>
      <w:pPr>
        <w:pStyle w:val="8"/>
        <w:spacing w:before="8"/>
        <w:rPr>
          <w:rFonts w:hint="default"/>
          <w:sz w:val="10"/>
          <w:lang w:val="en-IN"/>
        </w:rPr>
      </w:pPr>
      <w:r>
        <w:rPr>
          <w:rFonts w:hint="default"/>
          <w:sz w:val="10"/>
          <w:lang w:val="en-IN"/>
        </w:rPr>
        <w:drawing>
          <wp:inline distT="0" distB="0" distL="114300" distR="114300">
            <wp:extent cx="6349365" cy="3571875"/>
            <wp:effectExtent l="0" t="0" r="13335" b="9525"/>
            <wp:docPr id="31" name="Picture 31" descr="c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ss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0"/>
        </w:rPr>
        <w:sectPr>
          <w:pgSz w:w="12240" w:h="15840"/>
          <w:pgMar w:top="1400" w:right="1080" w:bottom="920" w:left="1140" w:header="0" w:footer="731" w:gutter="0"/>
          <w:cols w:space="720" w:num="1"/>
        </w:sectPr>
      </w:pPr>
    </w:p>
    <w:p>
      <w:pPr>
        <w:pStyle w:val="8"/>
        <w:ind w:left="331"/>
        <w:rPr>
          <w:sz w:val="20"/>
        </w:rPr>
      </w:pPr>
    </w:p>
    <w:p>
      <w:pPr>
        <w:spacing w:after="0"/>
        <w:rPr>
          <w:rFonts w:hint="default"/>
          <w:sz w:val="20"/>
          <w:lang w:val="en-IN"/>
        </w:rPr>
        <w:sectPr>
          <w:pgSz w:w="12240" w:h="15840"/>
          <w:pgMar w:top="1480" w:right="1080" w:bottom="920" w:left="1140" w:header="0" w:footer="731" w:gutter="0"/>
          <w:cols w:space="720" w:num="1"/>
        </w:sect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6349365" cy="3571875"/>
            <wp:effectExtent l="0" t="0" r="13335" b="9525"/>
            <wp:docPr id="33" name="Picture 33" descr="c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ss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31"/>
        <w:rPr>
          <w:sz w:val="20"/>
        </w:rPr>
      </w:pPr>
    </w:p>
    <w:p>
      <w:pPr>
        <w:pStyle w:val="8"/>
        <w:ind w:left="331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6576695" cy="3697605"/>
            <wp:effectExtent l="0" t="0" r="14605" b="17145"/>
            <wp:docPr id="16" name="Picture 16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8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14"/>
        </w:rPr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</w:p>
    <w:p>
      <w:pPr>
        <w:pStyle w:val="8"/>
        <w:spacing w:before="52"/>
        <w:ind w:left="286"/>
      </w:pPr>
      <w:r>
        <w:t>PREDICT</w:t>
      </w:r>
      <w:r>
        <w:rPr>
          <w:spacing w:val="-1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(HTML)</w:t>
      </w:r>
    </w:p>
    <w:p>
      <w:pPr>
        <w:pStyle w:val="8"/>
        <w:spacing w:before="9"/>
        <w:rPr>
          <w:rFonts w:hint="default"/>
          <w:sz w:val="10"/>
          <w:lang w:val="en-IN"/>
        </w:rPr>
      </w:pPr>
    </w:p>
    <w:p>
      <w:pPr>
        <w:spacing w:after="0"/>
        <w:rPr>
          <w:sz w:val="10"/>
        </w:rPr>
        <w:sectPr>
          <w:pgSz w:w="12240" w:h="15840"/>
          <w:pgMar w:top="1440" w:right="1080" w:bottom="1000" w:left="1140" w:header="0" w:footer="731" w:gutter="0"/>
          <w:cols w:space="720" w:num="1"/>
        </w:sectPr>
      </w:pPr>
      <w:r>
        <w:rPr>
          <w:rFonts w:hint="default"/>
          <w:lang w:val="en-IN"/>
        </w:rPr>
        <w:drawing>
          <wp:inline distT="0" distB="0" distL="114300" distR="114300">
            <wp:extent cx="6349365" cy="3571875"/>
            <wp:effectExtent l="0" t="0" r="13335" b="9525"/>
            <wp:docPr id="32" name="Picture 3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31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6349365" cy="3571875"/>
            <wp:effectExtent l="0" t="0" r="13335" b="9525"/>
            <wp:docPr id="30" name="Picture 3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80" w:right="1080" w:bottom="920" w:left="1140" w:header="0" w:footer="731" w:gutter="0"/>
          <w:cols w:space="720" w:num="1"/>
        </w:sectPr>
      </w:pPr>
    </w:p>
    <w:p>
      <w:pPr>
        <w:pStyle w:val="4"/>
        <w:spacing w:before="96"/>
        <w:ind w:left="842" w:firstLine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328025" cy="4318635"/>
            <wp:effectExtent l="0" t="0" r="15875" b="5715"/>
            <wp:docPr id="18" name="Picture 18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9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280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96"/>
        <w:ind w:left="842" w:firstLine="0"/>
      </w:pPr>
    </w:p>
    <w:p>
      <w:pPr>
        <w:pStyle w:val="4"/>
        <w:spacing w:before="96"/>
        <w:ind w:left="842" w:firstLine="0"/>
      </w:pPr>
    </w:p>
    <w:p>
      <w:pPr>
        <w:pStyle w:val="4"/>
        <w:spacing w:before="96"/>
        <w:ind w:left="842" w:firstLine="0"/>
      </w:pPr>
    </w:p>
    <w:p>
      <w:pPr>
        <w:pStyle w:val="4"/>
        <w:spacing w:before="96"/>
        <w:ind w:left="842" w:firstLine="0"/>
      </w:pPr>
    </w:p>
    <w:p>
      <w:pPr>
        <w:pStyle w:val="4"/>
        <w:spacing w:before="96"/>
        <w:ind w:left="842" w:firstLine="0"/>
      </w:pPr>
    </w:p>
    <w:p>
      <w:pPr>
        <w:pStyle w:val="4"/>
        <w:spacing w:before="96"/>
        <w:ind w:left="842" w:firstLine="0"/>
      </w:pPr>
    </w:p>
    <w:p>
      <w:pPr>
        <w:pStyle w:val="4"/>
        <w:spacing w:before="96"/>
        <w:ind w:left="0" w:leftChars="0" w:firstLine="0" w:firstLineChars="0"/>
      </w:pPr>
    </w:p>
    <w:p>
      <w:pPr>
        <w:pStyle w:val="4"/>
        <w:spacing w:before="96"/>
        <w:ind w:left="842" w:firstLine="0"/>
      </w:pPr>
    </w:p>
    <w:p>
      <w:pPr>
        <w:pStyle w:val="4"/>
        <w:spacing w:before="96"/>
        <w:ind w:left="842" w:firstLine="0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0</wp:posOffset>
            </wp:positionV>
            <wp:extent cx="313690" cy="313690"/>
            <wp:effectExtent l="0" t="0" r="0" b="0"/>
            <wp:wrapNone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0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GITHUB</w:t>
      </w:r>
    </w:p>
    <w:p>
      <w:pPr>
        <w:pStyle w:val="8"/>
        <w:rPr>
          <w:sz w:val="20"/>
        </w:rPr>
      </w:pPr>
    </w:p>
    <w:p>
      <w:pPr>
        <w:pStyle w:val="8"/>
        <w:spacing w:before="11"/>
        <w:ind w:firstLine="720" w:firstLineChars="0"/>
        <w:rPr>
          <w:sz w:val="24"/>
          <w:szCs w:val="24"/>
        </w:rPr>
      </w:pPr>
      <w:r>
        <w:rPr>
          <w:rFonts w:hint="default"/>
          <w:sz w:val="24"/>
          <w:szCs w:val="24"/>
          <w:lang w:val="en-IN"/>
        </w:rPr>
        <w:t>HTTP</w:t>
      </w:r>
      <w:r>
        <w:rPr>
          <w:rFonts w:hint="default"/>
          <w:sz w:val="24"/>
          <w:szCs w:val="24"/>
        </w:rPr>
        <w:t>://github.com/IBM-EPBL/IBM-Project-41289-1660640937</w:t>
      </w:r>
    </w:p>
    <w:p>
      <w:pPr>
        <w:pStyle w:val="4"/>
        <w:spacing w:before="44"/>
        <w:ind w:left="842" w:firstLine="0"/>
      </w:pPr>
    </w:p>
    <w:p>
      <w:pPr>
        <w:pStyle w:val="4"/>
        <w:spacing w:before="44"/>
        <w:ind w:left="842" w:firstLine="0"/>
      </w:pPr>
    </w:p>
    <w:p>
      <w:pPr>
        <w:pStyle w:val="4"/>
        <w:spacing w:before="44"/>
        <w:ind w:left="842" w:firstLine="0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-7620</wp:posOffset>
            </wp:positionV>
            <wp:extent cx="313690" cy="241300"/>
            <wp:effectExtent l="0" t="0" r="0" b="0"/>
            <wp:wrapNone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1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4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PROJECT</w:t>
      </w:r>
      <w:r>
        <w:rPr>
          <w:spacing w:val="-2"/>
        </w:rPr>
        <w:t xml:space="preserve"> </w:t>
      </w:r>
      <w:r>
        <w:t>DEMO</w:t>
      </w:r>
    </w:p>
    <w:p>
      <w:pPr>
        <w:pStyle w:val="8"/>
        <w:spacing w:before="9"/>
        <w:rPr>
          <w:b/>
          <w:sz w:val="14"/>
        </w:rPr>
      </w:pPr>
    </w:p>
    <w:p>
      <w:pPr>
        <w:pStyle w:val="8"/>
        <w:spacing w:before="52" w:line="304" w:lineRule="auto"/>
        <w:ind w:left="295" w:right="395" w:firstLine="0" w:firstLineChars="0"/>
        <w:rPr>
          <w:rFonts w:hint="default"/>
          <w:lang w:val="en-IN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"https://drive.google.com/file/d/1J62Go4I2SQe_DyYmqGAdEcTeTKwct8Am/view?usp=share_link"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https://drive.google.com/file/d/1J62Go4I2SQe_DyYmqGAdEcTeTKwct8Am/view?usp=share_link</w:t>
      </w:r>
      <w:r>
        <w:rPr>
          <w:rFonts w:hint="default"/>
        </w:rPr>
        <w:fldChar w:fldCharType="end"/>
      </w:r>
      <w:r>
        <w:rPr>
          <w:rFonts w:hint="default"/>
          <w:lang w:val="en-IN"/>
        </w:rPr>
        <w:tab/>
      </w:r>
    </w:p>
    <w:sectPr>
      <w:pgSz w:w="12240" w:h="15840"/>
      <w:pgMar w:top="1440" w:right="1080" w:bottom="920" w:left="1140" w:header="0" w:footer="73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299.95pt;margin-top:740.45pt;height:14pt;width:12.1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8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16"/>
      </w:rPr>
    </w:pPr>
    <w:r>
      <w:pict>
        <v:shape id="_x0000_s2050" o:spid="_x0000_s2050" o:spt="202" type="#_x0000_t202" style="position:absolute;left:0pt;margin-left:296.95pt;margin-top:740.45pt;height:14pt;width:18.2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8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5"/>
      <w:numFmt w:val="decimal"/>
      <w:lvlText w:val="%1"/>
      <w:lvlJc w:val="left"/>
      <w:pPr>
        <w:ind w:left="706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06" w:hanging="42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4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2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4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6" w:hanging="42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4"/>
      <w:numFmt w:val="decimal"/>
      <w:lvlText w:val="%1"/>
      <w:lvlJc w:val="left"/>
      <w:pPr>
        <w:ind w:left="706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06" w:hanging="42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4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2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4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6" w:hanging="42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2"/>
      <w:numFmt w:val="decimal"/>
      <w:lvlText w:val="%1"/>
      <w:lvlJc w:val="left"/>
      <w:pPr>
        <w:ind w:left="706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06" w:hanging="42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4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2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4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6" w:hanging="42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706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06" w:hanging="42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4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2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4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6" w:hanging="420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6"/>
      <w:numFmt w:val="decimal"/>
      <w:lvlText w:val="%1"/>
      <w:lvlJc w:val="left"/>
      <w:pPr>
        <w:ind w:left="706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06" w:hanging="42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4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2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4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6" w:hanging="420"/>
      </w:pPr>
      <w:rPr>
        <w:rFonts w:hint="default"/>
        <w:lang w:val="en-US" w:eastAsia="en-US" w:bidi="ar-SA"/>
      </w:rPr>
    </w:lvl>
  </w:abstractNum>
  <w:abstractNum w:abstractNumId="5">
    <w:nsid w:val="25B654F3"/>
    <w:multiLevelType w:val="multilevel"/>
    <w:tmpl w:val="25B654F3"/>
    <w:lvl w:ilvl="0" w:tentative="0">
      <w:start w:val="8"/>
      <w:numFmt w:val="decimal"/>
      <w:lvlText w:val="%1"/>
      <w:lvlJc w:val="left"/>
      <w:pPr>
        <w:ind w:left="706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06" w:hanging="42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31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42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53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64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86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97" w:hanging="420"/>
      </w:pPr>
      <w:rPr>
        <w:rFonts w:hint="default"/>
        <w:lang w:val="en-US" w:eastAsia="en-US" w:bidi="ar-SA"/>
      </w:rPr>
    </w:lvl>
  </w:abstractNum>
  <w:abstractNum w:abstractNumId="6">
    <w:nsid w:val="59ADCABA"/>
    <w:multiLevelType w:val="multilevel"/>
    <w:tmpl w:val="59ADCABA"/>
    <w:lvl w:ilvl="0" w:tentative="0">
      <w:start w:val="3"/>
      <w:numFmt w:val="decimal"/>
      <w:lvlText w:val="%1"/>
      <w:lvlJc w:val="left"/>
      <w:pPr>
        <w:ind w:left="706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06" w:hanging="42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4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2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4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6" w:hanging="420"/>
      </w:pPr>
      <w:rPr>
        <w:rFonts w:hint="default"/>
        <w:lang w:val="en-US" w:eastAsia="en-US" w:bidi="ar-SA"/>
      </w:rPr>
    </w:lvl>
  </w:abstractNum>
  <w:abstractNum w:abstractNumId="7">
    <w:nsid w:val="72183CF9"/>
    <w:multiLevelType w:val="multilevel"/>
    <w:tmpl w:val="72183CF9"/>
    <w:lvl w:ilvl="0" w:tentative="0">
      <w:start w:val="9"/>
      <w:numFmt w:val="decimal"/>
      <w:lvlText w:val="%1"/>
      <w:lvlJc w:val="left"/>
      <w:pPr>
        <w:ind w:left="706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06" w:hanging="42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922" w:hanging="63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●"/>
      <w:lvlJc w:val="left"/>
      <w:pPr>
        <w:ind w:left="102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27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7B86AAE"/>
    <w:rsid w:val="1EC40686"/>
    <w:rsid w:val="24A8310A"/>
    <w:rsid w:val="33D81971"/>
    <w:rsid w:val="383F0347"/>
    <w:rsid w:val="42A23AD9"/>
    <w:rsid w:val="6BF638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565" w:lineRule="exact"/>
      <w:ind w:left="1433" w:right="1493"/>
      <w:jc w:val="center"/>
      <w:outlineLvl w:val="1"/>
    </w:pPr>
    <w:rPr>
      <w:rFonts w:ascii="Calibri" w:hAnsi="Calibri" w:eastAsia="Calibri" w:cs="Calibri"/>
      <w:b/>
      <w:bCs/>
      <w:sz w:val="48"/>
      <w:szCs w:val="4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80"/>
      <w:ind w:left="1563" w:right="1493"/>
      <w:jc w:val="center"/>
      <w:outlineLvl w:val="2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20"/>
      <w:ind w:left="706" w:hanging="420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spacing w:before="160"/>
      <w:ind w:left="300" w:right="395"/>
      <w:outlineLvl w:val="4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en-US" w:eastAsia="en-US" w:bidi="ar-SA"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table" w:styleId="10">
    <w:name w:val="Table Grid"/>
    <w:basedOn w:val="7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Title"/>
    <w:basedOn w:val="1"/>
    <w:qFormat/>
    <w:uiPriority w:val="1"/>
    <w:pPr>
      <w:ind w:left="1178" w:right="996" w:firstLine="1301"/>
    </w:pPr>
    <w:rPr>
      <w:rFonts w:ascii="Calibri" w:hAnsi="Calibri" w:eastAsia="Calibri" w:cs="Calibri"/>
      <w:b/>
      <w:bCs/>
      <w:sz w:val="52"/>
      <w:szCs w:val="52"/>
      <w:lang w:val="en-US" w:eastAsia="en-US" w:bidi="ar-SA"/>
    </w:rPr>
  </w:style>
  <w:style w:type="table" w:customStyle="1" w:styleId="12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spacing w:before="20"/>
      <w:ind w:left="706" w:hanging="420"/>
    </w:pPr>
    <w:rPr>
      <w:rFonts w:ascii="Calibri" w:hAnsi="Calibri" w:eastAsia="Calibri" w:cs="Calibri"/>
      <w:lang w:val="en-US" w:eastAsia="en-US" w:bidi="ar-SA"/>
    </w:rPr>
  </w:style>
  <w:style w:type="paragraph" w:customStyle="1" w:styleId="14">
    <w:name w:val="Table Paragraph"/>
    <w:basedOn w:val="1"/>
    <w:qFormat/>
    <w:uiPriority w:val="1"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png"/><Relationship Id="rId21" Type="http://schemas.openxmlformats.org/officeDocument/2006/relationships/image" Target="media/image14.jpe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2022-11-17T17:42:00Z</dcterms:created>
  <dc:creator>Ravichandran</dc:creator>
  <cp:lastModifiedBy>Sankar</cp:lastModifiedBy>
  <dcterms:modified xsi:type="dcterms:W3CDTF">2022-11-18T06:40:24Z</dcterms:modified>
  <dc:title>IBM Project Report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2022-11-17T00:00:00Z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DB75A54557D44834A359ED29A7818554</vt:lpwstr>
  </property>
</Properties>
</file>